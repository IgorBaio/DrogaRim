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 xml:space="preserve">SISTEMA DE GERENCIAMENTO DE FARMÁCIA </w:t>
      </w:r>
    </w:p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(SGF)</w:t>
      </w:r>
    </w:p>
    <w:p>
      <w:pPr>
        <w:jc w:val="center"/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jc w:val="center"/>
        <w:rPr>
          <w:b/>
          <w:sz w:val="36"/>
          <w:szCs w:val="36"/>
        </w:rPr>
      </w:pPr>
    </w:p>
    <w:p>
      <w:pPr>
        <w:jc w:val="center"/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br w:type="page"/>
      </w:r>
    </w:p>
    <w:p>
      <w:pPr>
        <w:jc w:val="center"/>
        <w:rPr>
          <w:b/>
        </w:rPr>
      </w:pPr>
      <w:r>
        <w:rPr>
          <w:b/>
          <w:rtl w:val="0"/>
        </w:rPr>
        <w:t>SUMÁRIO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fldChar w:fldCharType="begin"/>
          </w:r>
          <w:r>
            <w:instrText xml:space="preserve"> HYPERLINK \l "_yrce6725b8rc"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 Introdução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_yrce6725b8rc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"_7q2yqis2fw99"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2. Modelo de caso de uso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_7q2yqis2fw99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"_i08omxqp4gcs"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3. Especificações de casos de uso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_i08omxqp4gcs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"_hby68kl1nrd"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CSU01 - EFETUAR LOGIN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_hby68kl1nrd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"_p9t0sc6ukit8"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CSU02 - CRUD VENDA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_p9t0sc6ukit8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"_dwk65pklph21"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CSU03 - CRUD CLIENTE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_dwk65pklph21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4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"_m2ltcmqdn10o"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CSU04 - CRUD PRODUTO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_m2ltcmqdn10o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6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"_p1ylh1u29xz3"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CSU05 - CRUD MEDICAMENTO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_p1ylh1u29xz3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7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"_wp2ohw5gjrmq"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CSU06 - CRUD ESTOQUE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_wp2ohw5gjrmq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9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"_by32baeang06"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CSU07 - CRUD FUNCIONÁRIO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_by32baeang06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10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"_s0sxqmt0vo70"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CSU08 - EMITIR NOTA FISCAL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_s0sxqmt0vo70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11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"_x0n3ig7g115g"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CSU09 - VERIFICAR LOTE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_x0n3ig7g115g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12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"_ry235pk0caj6"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CSU10 - VERIFICAR RECEITA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_ry235pk0caj6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12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"_25nmpupkra2x"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CSU11 - CALCULAR DESCONTO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_25nmpupkra2x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13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"_q5kd5z2nhepj"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CSU12 - GERAR RELATÓRIO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_q5kd5z2nhepj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13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</w:pPr>
          <w:r>
            <w:fldChar w:fldCharType="begin"/>
          </w:r>
          <w:r>
            <w:instrText xml:space="preserve"> HYPERLINK \l "_z8c8b8whts0c" \h </w:instrText>
          </w:r>
          <w:r>
            <w:fldChar w:fldCharType="separate"/>
          </w:r>
          <w:r>
            <w:rPr>
              <w:b/>
              <w:rtl w:val="0"/>
            </w:rPr>
            <w:t>CSU13 - HISTÓRICO DE VENDA</w:t>
          </w:r>
          <w:r>
            <w:rPr>
              <w:b/>
              <w:rtl w:val="0"/>
            </w:rPr>
            <w:fldChar w:fldCharType="end"/>
          </w:r>
          <w:r>
            <w:rPr>
              <w:b/>
              <w:rtl w:val="0"/>
            </w:rPr>
            <w:tab/>
          </w:r>
          <w:r>
            <w:fldChar w:fldCharType="begin"/>
          </w:r>
          <w:r>
            <w:instrText xml:space="preserve"> PAGEREF _z8c8b8whts0c \h </w:instrText>
          </w:r>
          <w:r>
            <w:fldChar w:fldCharType="separate"/>
          </w:r>
          <w:r>
            <w:rPr>
              <w:b/>
              <w:rtl w:val="0"/>
            </w:rPr>
            <w:t>14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"_tku4xws9mtmv"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4. Regras de negócio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_tku4xws9mtmv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15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"_4vtnko7r2y2"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5. Requisitos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_4vtnko7r2y2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16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"_xustkgp741k4"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6. Modelo Conceitual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_xustkgp741k4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18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</w:pPr>
          <w:r>
            <w:fldChar w:fldCharType="begin"/>
          </w:r>
          <w:r>
            <w:instrText xml:space="preserve"> HYPERLINK \l "_xtqyquxt55lg" \h </w:instrText>
          </w:r>
          <w:r>
            <w:fldChar w:fldCharType="separate"/>
          </w:r>
          <w:r>
            <w:rPr>
              <w:b/>
              <w:rtl w:val="0"/>
            </w:rPr>
            <w:t>7. Diagrama de sequência</w:t>
          </w:r>
          <w:r>
            <w:rPr>
              <w:b/>
              <w:rtl w:val="0"/>
            </w:rPr>
            <w:fldChar w:fldCharType="end"/>
          </w:r>
          <w:r>
            <w:rPr>
              <w:b/>
              <w:rtl w:val="0"/>
            </w:rPr>
            <w:tab/>
          </w:r>
          <w:r>
            <w:fldChar w:fldCharType="begin"/>
          </w:r>
          <w:r>
            <w:instrText xml:space="preserve"> PAGEREF _xtqyquxt55lg \h </w:instrText>
          </w:r>
          <w:r>
            <w:fldChar w:fldCharType="separate"/>
          </w:r>
          <w:r>
            <w:rPr>
              <w:b/>
              <w:rtl w:val="0"/>
            </w:rPr>
            <w:t>19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"_t63h6uq6y5t4"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8. Modelo lógico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_t63h6uq6y5t4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21</w:t>
          </w:r>
          <w:r>
            <w:fldChar w:fldCharType="end"/>
          </w:r>
        </w:p>
        <w:p>
          <w:pPr>
            <w:tabs>
              <w:tab w:val="right" w:pos="9030"/>
            </w:tabs>
            <w:spacing w:before="200" w:after="80" w:line="240" w:lineRule="auto"/>
            <w:ind w:left="0" w:firstLine="0"/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"_7tbskopm6y2k"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9. Protótipo</w:t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fldChar w:fldCharType="begin"/>
          </w:r>
          <w:r>
            <w:instrText xml:space="preserve"> PAGEREF _7tbskopm6y2k \h </w:instrText>
          </w:r>
          <w:r>
            <w:fldChar w:fldCharType="separate"/>
          </w:r>
          <w:r>
            <w:rPr>
              <w:rFonts w:ascii="Arial" w:hAnsi="Arial" w:eastAsia="Arial" w:cs="Arial"/>
              <w:b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22</w:t>
          </w:r>
          <w:r>
            <w:fldChar w:fldCharType="end"/>
          </w:r>
          <w:r>
            <w:fldChar w:fldCharType="end"/>
          </w:r>
        </w:p>
      </w:sdtContent>
    </w:sdt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br w:type="page"/>
      </w:r>
    </w:p>
    <w:p>
      <w:pPr>
        <w:pStyle w:val="2"/>
        <w:ind w:left="0" w:firstLine="0"/>
        <w:rPr>
          <w:sz w:val="24"/>
          <w:szCs w:val="24"/>
        </w:rPr>
      </w:pPr>
      <w:bookmarkStart w:id="0" w:name="_yrce6725b8rc" w:colFirst="0" w:colLast="0"/>
      <w:bookmarkEnd w:id="0"/>
      <w:r>
        <w:rPr>
          <w:sz w:val="24"/>
          <w:szCs w:val="24"/>
          <w:rtl w:val="0"/>
        </w:rPr>
        <w:t xml:space="preserve">1. Introdução </w:t>
      </w:r>
    </w:p>
    <w:p>
      <w:pPr>
        <w:ind w:left="0" w:firstLine="0"/>
      </w:pPr>
      <w:r>
        <w:rPr>
          <w:rtl w:val="0"/>
        </w:rPr>
        <w:t>1.1 Finalidade</w:t>
      </w:r>
    </w:p>
    <w:p>
      <w:pPr>
        <w:ind w:left="720" w:firstLine="0"/>
      </w:pPr>
      <w:r>
        <w:rPr>
          <w:rtl w:val="0"/>
        </w:rPr>
        <w:t>Este documento tem como finalidade especificar os requisitos do sistema DROGARIM, fornecendo aos desenvolvedores informações necessárias para o projeto e para a implementação de como o sistema deve se comportar informando os testes que devem ser realizados</w:t>
      </w:r>
    </w:p>
    <w:p>
      <w:pPr>
        <w:ind w:left="2160" w:firstLine="0"/>
      </w:pPr>
    </w:p>
    <w:p>
      <w:pPr>
        <w:pStyle w:val="2"/>
        <w:ind w:left="0" w:firstLine="0"/>
        <w:rPr>
          <w:sz w:val="24"/>
          <w:szCs w:val="24"/>
        </w:rPr>
      </w:pPr>
      <w:bookmarkStart w:id="1" w:name="_7q2yqis2fw99" w:colFirst="0" w:colLast="0"/>
      <w:bookmarkEnd w:id="1"/>
      <w:r>
        <w:rPr>
          <w:sz w:val="24"/>
          <w:szCs w:val="24"/>
          <w:rtl w:val="0"/>
        </w:rPr>
        <w:t>2. Modelo de caso de uso</w:t>
      </w:r>
    </w:p>
    <w:p>
      <w:r>
        <w:drawing>
          <wp:inline distT="114300" distB="114300" distL="114300" distR="114300">
            <wp:extent cx="5734050" cy="3251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left="720" w:firstLine="0"/>
      </w:pPr>
    </w:p>
    <w:p>
      <w:pPr>
        <w:pStyle w:val="2"/>
        <w:rPr>
          <w:sz w:val="24"/>
          <w:szCs w:val="24"/>
        </w:rPr>
      </w:pPr>
      <w:bookmarkStart w:id="2" w:name="_i08omxqp4gcs" w:colFirst="0" w:colLast="0"/>
      <w:bookmarkEnd w:id="2"/>
      <w:r>
        <w:rPr>
          <w:sz w:val="24"/>
          <w:szCs w:val="24"/>
          <w:rtl w:val="0"/>
        </w:rPr>
        <w:t>3. Especificações de casos de uso</w:t>
      </w:r>
    </w:p>
    <w:p/>
    <w:p>
      <w:pPr>
        <w:pStyle w:val="2"/>
      </w:pPr>
      <w:bookmarkStart w:id="3" w:name="_hby68kl1nrd" w:colFirst="0" w:colLast="0"/>
      <w:bookmarkEnd w:id="3"/>
      <w:r>
        <w:rPr>
          <w:rtl w:val="0"/>
        </w:rPr>
        <w:t>CSU01 - EFETUAR LOGIN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Caso de uso: Efetuar login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Descrição do caso de uso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Este caso de uso tem como objetivo fazer login no sistema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Ator(es)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Usuário administrador e funcionário do sistema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Pré Condições 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Iniciar o sistema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Resultados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Efetuar login no sistema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 xml:space="preserve">Fluxo Principal 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1 - O ator inicia o sistema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2 - O sistema exibe a tela de login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3 - O usuário insere o login a senha e confirma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4 - Fim do caso de uso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Fluxo Alternativo</w:t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Fluxo de Exceção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FE01 - Senha ou login incorreto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1 - O sistema exibe um alerta “Senha ou login incorreto”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2 - O sistema retorna ao passo 2 do FP CSU01</w:t>
      </w:r>
    </w:p>
    <w:p/>
    <w:p>
      <w:pPr>
        <w:pStyle w:val="2"/>
      </w:pPr>
      <w:bookmarkStart w:id="4" w:name="_p9t0sc6ukit8" w:colFirst="0" w:colLast="0"/>
      <w:bookmarkEnd w:id="4"/>
      <w:r>
        <w:rPr>
          <w:rtl w:val="0"/>
        </w:rPr>
        <w:t>CSU02 - CRUD VENDA</w:t>
      </w: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Caso de uso: CRUD venda</w:t>
      </w: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Descrição do caso de uso</w:t>
      </w:r>
    </w:p>
    <w:p>
      <w:pPr>
        <w:ind w:left="720" w:firstLine="720"/>
        <w:rPr>
          <w:highlight w:val="white"/>
        </w:rPr>
      </w:pPr>
      <w:r>
        <w:rPr>
          <w:rtl w:val="0"/>
        </w:rPr>
        <w:t xml:space="preserve">Este caso de uso tem como objetivo </w:t>
      </w:r>
      <w:r>
        <w:rPr>
          <w:highlight w:val="white"/>
          <w:rtl w:val="0"/>
        </w:rPr>
        <w:t>adiciona</w:t>
      </w:r>
      <w:r>
        <w:rPr>
          <w:rtl w:val="0"/>
        </w:rPr>
        <w:t xml:space="preserve">r, </w:t>
      </w:r>
      <w:r>
        <w:rPr>
          <w:highlight w:val="white"/>
          <w:rtl w:val="0"/>
        </w:rPr>
        <w:t>alterar e limpar carrinho de vendas</w:t>
      </w: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Ator(es)</w:t>
      </w:r>
    </w:p>
    <w:p>
      <w:pPr>
        <w:ind w:left="1440" w:firstLine="0"/>
      </w:pPr>
      <w:r>
        <w:rPr>
          <w:rtl w:val="0"/>
        </w:rPr>
        <w:t>Funcionário cadastrado no sistema</w:t>
      </w: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Pré Condições</w:t>
      </w:r>
    </w:p>
    <w:p>
      <w:pPr>
        <w:ind w:left="1440" w:firstLine="0"/>
      </w:pPr>
      <w:r>
        <w:rPr>
          <w:rtl w:val="0"/>
        </w:rPr>
        <w:t>Efetuar login no sistema</w:t>
      </w: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Resultados</w:t>
      </w:r>
    </w:p>
    <w:p>
      <w:pPr>
        <w:ind w:left="720" w:firstLine="720"/>
      </w:pPr>
      <w:r>
        <w:rPr>
          <w:rtl w:val="0"/>
        </w:rPr>
        <w:t>Realizar uma nova venda</w:t>
      </w: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>1 - O ator acessa a tela de “Venda”</w:t>
      </w:r>
    </w:p>
    <w:p>
      <w:pPr>
        <w:ind w:left="1440" w:firstLine="0"/>
      </w:pPr>
      <w:r>
        <w:rPr>
          <w:rtl w:val="0"/>
        </w:rPr>
        <w:t>2 - O ator seleciona a página de “Nova venda”</w:t>
      </w:r>
    </w:p>
    <w:p>
      <w:pPr>
        <w:ind w:left="1440" w:firstLine="0"/>
      </w:pPr>
      <w:r>
        <w:rPr>
          <w:rtl w:val="0"/>
        </w:rPr>
        <w:t xml:space="preserve">3 - O ator faz a leitura do código de barras do produto/digita código de barras </w:t>
      </w:r>
    </w:p>
    <w:p>
      <w:pPr>
        <w:ind w:left="720" w:firstLine="720"/>
      </w:pPr>
      <w:r>
        <w:rPr>
          <w:rtl w:val="0"/>
        </w:rPr>
        <w:t>4 - O sistema verifica os dados do produto</w:t>
      </w:r>
    </w:p>
    <w:p>
      <w:pPr>
        <w:ind w:left="720" w:firstLine="720"/>
      </w:pPr>
      <w:r>
        <w:rPr>
          <w:rtl w:val="0"/>
        </w:rPr>
        <w:t>5 - O produto é acrescentado à lista do pedido</w:t>
      </w:r>
    </w:p>
    <w:p>
      <w:pPr>
        <w:ind w:left="1440" w:firstLine="0"/>
      </w:pPr>
      <w:r>
        <w:rPr>
          <w:rtl w:val="0"/>
        </w:rPr>
        <w:t>6 - O sistema continua operante para repetir adição de novo de item ao carrinho</w:t>
      </w:r>
    </w:p>
    <w:p>
      <w:pPr>
        <w:ind w:left="1440" w:firstLine="0"/>
      </w:pPr>
      <w:r>
        <w:rPr>
          <w:rtl w:val="0"/>
        </w:rPr>
        <w:t>7 - O ator seleciona “Finalizar pedido”</w:t>
      </w:r>
    </w:p>
    <w:p>
      <w:pPr>
        <w:ind w:left="1440" w:firstLine="0"/>
      </w:pPr>
      <w:r>
        <w:rPr>
          <w:rtl w:val="0"/>
        </w:rPr>
        <w:t>8 - O sistema faz o cálculo total do pedido</w:t>
      </w:r>
    </w:p>
    <w:p>
      <w:pPr>
        <w:ind w:left="1440" w:firstLine="0"/>
      </w:pPr>
      <w:r>
        <w:rPr>
          <w:rtl w:val="0"/>
        </w:rPr>
        <w:t>9 - O sistema permite escolher a opção de pagamento (dinheiro ou cartão)</w:t>
      </w:r>
    </w:p>
    <w:p>
      <w:pPr>
        <w:ind w:left="1440" w:firstLine="0"/>
      </w:pPr>
      <w:r>
        <w:rPr>
          <w:rtl w:val="0"/>
        </w:rPr>
        <w:t>10 - O ator digita o valor recebido, caso pagamento seja em dinheiro</w:t>
      </w:r>
    </w:p>
    <w:p>
      <w:pPr>
        <w:ind w:left="1440" w:firstLine="0"/>
      </w:pPr>
      <w:r>
        <w:rPr>
          <w:rtl w:val="0"/>
        </w:rPr>
        <w:t xml:space="preserve">11 - O sistema calcula o valor a ser retornado ao cliente </w:t>
      </w:r>
    </w:p>
    <w:p>
      <w:pPr>
        <w:ind w:left="1440" w:firstLine="0"/>
      </w:pPr>
      <w:r>
        <w:rPr>
          <w:rtl w:val="0"/>
        </w:rPr>
        <w:t xml:space="preserve">12 - O sistema exibe uma mensagem na tela “Pagamento efetuado!” </w:t>
      </w:r>
    </w:p>
    <w:p>
      <w:pPr>
        <w:ind w:left="720" w:firstLine="720"/>
      </w:pPr>
      <w:r>
        <w:rPr>
          <w:rtl w:val="0"/>
        </w:rPr>
        <w:t>13 - O sistema imprime a nota fiscal</w:t>
      </w:r>
    </w:p>
    <w:p>
      <w:pPr>
        <w:ind w:left="1440" w:firstLine="0"/>
      </w:pPr>
      <w:r>
        <w:rPr>
          <w:rtl w:val="0"/>
        </w:rPr>
        <w:t>14 - O sistema retorna à tela inicial</w:t>
      </w:r>
    </w:p>
    <w:p>
      <w:pPr>
        <w:ind w:left="1440" w:firstLine="0"/>
      </w:pPr>
      <w:r>
        <w:rPr>
          <w:rtl w:val="0"/>
        </w:rPr>
        <w:t>15 - Fim do caso de uso</w:t>
      </w:r>
    </w:p>
    <w:p>
      <w:pPr>
        <w:ind w:left="1440" w:firstLine="0"/>
      </w:pP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Fluxo Alternativo</w:t>
      </w:r>
    </w:p>
    <w:p>
      <w:pPr>
        <w:ind w:left="720" w:firstLine="720"/>
      </w:pPr>
      <w:r>
        <w:rPr>
          <w:rtl w:val="0"/>
        </w:rPr>
        <w:t xml:space="preserve">FA01 - Adicionar produto digitando código de barras </w:t>
      </w:r>
    </w:p>
    <w:p>
      <w:pPr>
        <w:ind w:left="720" w:firstLine="720"/>
      </w:pPr>
      <w:r>
        <w:rPr>
          <w:rtl w:val="0"/>
        </w:rPr>
        <w:tab/>
      </w:r>
      <w:r>
        <w:rPr>
          <w:rtl w:val="0"/>
        </w:rPr>
        <w:t>1 - O ator seleciona a tela de carrinho</w:t>
      </w:r>
    </w:p>
    <w:p>
      <w:pPr>
        <w:ind w:left="2160" w:firstLine="0"/>
      </w:pPr>
      <w:r>
        <w:rPr>
          <w:rtl w:val="0"/>
        </w:rPr>
        <w:t>2 - O ator seleciona o campo para inserir o “código de barras”</w:t>
      </w:r>
    </w:p>
    <w:p>
      <w:pPr>
        <w:ind w:left="2160" w:firstLine="0"/>
      </w:pPr>
      <w:r>
        <w:rPr>
          <w:rtl w:val="0"/>
        </w:rPr>
        <w:t>3 - O ator digita o código de barras do produto e confirma</w:t>
      </w:r>
    </w:p>
    <w:p>
      <w:pPr>
        <w:ind w:left="2160" w:firstLine="0"/>
      </w:pPr>
      <w:r>
        <w:rPr>
          <w:rtl w:val="0"/>
        </w:rPr>
        <w:t>4- O sistema adiciona o produto ao carrinho</w:t>
      </w:r>
    </w:p>
    <w:p>
      <w:pPr>
        <w:ind w:left="2160" w:firstLine="0"/>
      </w:pPr>
      <w:r>
        <w:rPr>
          <w:rtl w:val="0"/>
        </w:rPr>
        <w:t>5 - Fim do caso de uso</w:t>
      </w:r>
    </w:p>
    <w:p>
      <w:pPr>
        <w:ind w:left="2160" w:firstLine="0"/>
      </w:pPr>
    </w:p>
    <w:p>
      <w:pPr>
        <w:ind w:left="720" w:firstLine="720"/>
      </w:pPr>
      <w:r>
        <w:rPr>
          <w:rtl w:val="0"/>
        </w:rPr>
        <w:t xml:space="preserve">FA02 - Adicionar produto pela pesquisa </w:t>
      </w:r>
    </w:p>
    <w:p>
      <w:pPr>
        <w:ind w:left="1440" w:firstLine="720"/>
      </w:pPr>
      <w:r>
        <w:rPr>
          <w:rtl w:val="0"/>
        </w:rPr>
        <w:t>1 - O ator acessa a tela de carinho</w:t>
      </w:r>
    </w:p>
    <w:p>
      <w:pPr>
        <w:ind w:left="2160" w:firstLine="0"/>
      </w:pPr>
      <w:r>
        <w:rPr>
          <w:rtl w:val="0"/>
        </w:rPr>
        <w:t>2 - O ator seleciona o campo de pesquisa</w:t>
      </w:r>
    </w:p>
    <w:p>
      <w:pPr>
        <w:ind w:left="2160" w:firstLine="0"/>
      </w:pPr>
      <w:r>
        <w:rPr>
          <w:rtl w:val="0"/>
        </w:rPr>
        <w:t>3 - O ator insere os dados necessários para consultar produto (nome comercial ou nome fármaco)</w:t>
      </w:r>
    </w:p>
    <w:p>
      <w:pPr>
        <w:ind w:left="2160" w:firstLine="0"/>
      </w:pPr>
      <w:r>
        <w:rPr>
          <w:rtl w:val="0"/>
        </w:rPr>
        <w:t>4 - O ator confirma pesquisa com enter ou clique sobre o ícone de lupa</w:t>
      </w:r>
    </w:p>
    <w:p>
      <w:pPr>
        <w:ind w:left="2160" w:firstLine="0"/>
      </w:pPr>
      <w:r>
        <w:rPr>
          <w:rtl w:val="0"/>
        </w:rPr>
        <w:t>5 - O sistema lista todos os produtos referentes a pesquisa</w:t>
      </w:r>
    </w:p>
    <w:p>
      <w:pPr>
        <w:ind w:left="2160" w:firstLine="0"/>
      </w:pPr>
      <w:r>
        <w:rPr>
          <w:rtl w:val="0"/>
        </w:rPr>
        <w:t>6 - O ator seleciona o produto a ser adicionado em “incluir na venda”</w:t>
      </w:r>
    </w:p>
    <w:p>
      <w:pPr>
        <w:ind w:left="2160" w:firstLine="0"/>
      </w:pPr>
      <w:r>
        <w:rPr>
          <w:rtl w:val="0"/>
        </w:rPr>
        <w:t>7 - O sistema adiciona o produto ao carrinho</w:t>
      </w:r>
    </w:p>
    <w:p>
      <w:pPr>
        <w:ind w:left="2160" w:firstLine="0"/>
      </w:pPr>
      <w:r>
        <w:rPr>
          <w:rtl w:val="0"/>
        </w:rPr>
        <w:t>8 - Fim do caso de uso</w:t>
      </w:r>
    </w:p>
    <w:p>
      <w:pPr>
        <w:ind w:left="2160" w:firstLine="0"/>
        <w:rPr>
          <w:shd w:val="clear" w:fill="6D9EEB"/>
        </w:rPr>
      </w:pPr>
    </w:p>
    <w:p>
      <w:pPr>
        <w:ind w:left="720" w:firstLine="720"/>
      </w:pPr>
      <w:r>
        <w:rPr>
          <w:rtl w:val="0"/>
        </w:rPr>
        <w:t xml:space="preserve">FA03 - Limpar a tela de pedidos </w:t>
      </w:r>
    </w:p>
    <w:p>
      <w:pPr>
        <w:ind w:left="2160" w:firstLine="0"/>
      </w:pPr>
      <w:r>
        <w:rPr>
          <w:rtl w:val="0"/>
        </w:rPr>
        <w:t>1 - O ator seleciona a opção “limpar” na tela de carrinho</w:t>
      </w:r>
    </w:p>
    <w:p>
      <w:pPr>
        <w:ind w:left="2160" w:firstLine="0"/>
      </w:pPr>
      <w:r>
        <w:rPr>
          <w:rtl w:val="0"/>
        </w:rPr>
        <w:t xml:space="preserve">2 - O sistema limpa a lista de pedidos </w:t>
      </w:r>
    </w:p>
    <w:p>
      <w:pPr>
        <w:ind w:left="2160" w:firstLine="0"/>
      </w:pPr>
      <w:r>
        <w:rPr>
          <w:rtl w:val="0"/>
        </w:rPr>
        <w:t>3 - Fim do caso de uso</w:t>
      </w:r>
    </w:p>
    <w:p>
      <w:pPr>
        <w:ind w:left="2160" w:firstLine="0"/>
      </w:pPr>
    </w:p>
    <w:p>
      <w:pPr>
        <w:ind w:left="720" w:firstLine="720"/>
      </w:pPr>
      <w:r>
        <w:rPr>
          <w:rtl w:val="0"/>
        </w:rPr>
        <w:t>FA04 - Excluir produto da lista de pedidos</w:t>
      </w:r>
    </w:p>
    <w:p>
      <w:pPr>
        <w:ind w:left="2160" w:firstLine="0"/>
        <w:rPr>
          <w:highlight w:val="white"/>
        </w:rPr>
      </w:pPr>
      <w:r>
        <w:rPr>
          <w:highlight w:val="white"/>
          <w:rtl w:val="0"/>
        </w:rPr>
        <w:t>1 - O ator clica no ícone de “X” ao lado do produto que deseja excluir</w:t>
      </w:r>
    </w:p>
    <w:p>
      <w:pPr>
        <w:ind w:left="720" w:firstLine="720"/>
        <w:rPr>
          <w:highlight w:val="white"/>
        </w:rPr>
      </w:pPr>
      <w:r>
        <w:rPr>
          <w:highlight w:val="white"/>
          <w:rtl w:val="0"/>
        </w:rPr>
        <w:tab/>
      </w:r>
      <w:r>
        <w:rPr>
          <w:highlight w:val="white"/>
          <w:rtl w:val="0"/>
        </w:rPr>
        <w:t>2 - O sistema exclui o produto da lista de carrinho</w:t>
      </w:r>
    </w:p>
    <w:p>
      <w:pPr>
        <w:ind w:left="720" w:firstLine="720"/>
        <w:rPr>
          <w:highlight w:val="white"/>
        </w:rPr>
      </w:pPr>
      <w:r>
        <w:rPr>
          <w:highlight w:val="white"/>
          <w:rtl w:val="0"/>
        </w:rPr>
        <w:tab/>
      </w:r>
      <w:r>
        <w:rPr>
          <w:highlight w:val="white"/>
          <w:rtl w:val="0"/>
        </w:rPr>
        <w:t>3 - Fim do caso de uso</w:t>
      </w:r>
    </w:p>
    <w:p>
      <w:pPr>
        <w:ind w:left="720" w:firstLine="720"/>
        <w:rPr>
          <w:highlight w:val="white"/>
        </w:rPr>
      </w:pP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>FE01 - Produto pesquisado não cadastrado</w:t>
      </w:r>
    </w:p>
    <w:p>
      <w:pPr>
        <w:ind w:left="2160" w:firstLine="0"/>
      </w:pPr>
      <w:r>
        <w:rPr>
          <w:rtl w:val="0"/>
        </w:rPr>
        <w:t>1 - O sistema apresenta uma mensagem de erro “Produto não encontrado”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2 - O sistema retorna ao passo 1 do FP CSU02</w:t>
      </w:r>
    </w:p>
    <w:p>
      <w:pPr>
        <w:ind w:left="1440" w:firstLine="0"/>
      </w:pPr>
    </w:p>
    <w:p>
      <w:pPr>
        <w:ind w:left="720" w:firstLine="720"/>
      </w:pPr>
      <w:r>
        <w:rPr>
          <w:rtl w:val="0"/>
        </w:rPr>
        <w:t>FE02 - Código de barras digitado não identificado</w:t>
      </w:r>
    </w:p>
    <w:p>
      <w:pPr>
        <w:ind w:left="2160" w:firstLine="0"/>
      </w:pPr>
      <w:r>
        <w:rPr>
          <w:rtl w:val="0"/>
        </w:rPr>
        <w:t>1 - O sistema apresenta uma mensagem de erro “Código inserido não reconhecido”</w:t>
      </w:r>
    </w:p>
    <w:p>
      <w:pPr>
        <w:ind w:left="2160" w:firstLine="0"/>
      </w:pPr>
      <w:r>
        <w:rPr>
          <w:rtl w:val="0"/>
        </w:rPr>
        <w:t>2 - O sistema retorna ao passo 2 do FA01 CSU02</w:t>
      </w:r>
    </w:p>
    <w:p>
      <w:pPr>
        <w:ind w:left="0" w:firstLine="0"/>
      </w:pPr>
    </w:p>
    <w:p>
      <w:pPr>
        <w:pStyle w:val="2"/>
      </w:pPr>
      <w:bookmarkStart w:id="5" w:name="_dwk65pklph21" w:colFirst="0" w:colLast="0"/>
      <w:bookmarkEnd w:id="5"/>
      <w:r>
        <w:rPr>
          <w:rtl w:val="0"/>
        </w:rPr>
        <w:t>CSU03 - CRUD CLIENTE</w:t>
      </w:r>
    </w:p>
    <w:p>
      <w:pPr>
        <w:numPr>
          <w:ilvl w:val="0"/>
          <w:numId w:val="3"/>
        </w:numPr>
        <w:ind w:left="720" w:hanging="360"/>
      </w:pPr>
      <w:r>
        <w:rPr>
          <w:rtl w:val="0"/>
        </w:rPr>
        <w:t>Caso de uso: CRUD Clientes</w:t>
      </w:r>
    </w:p>
    <w:p>
      <w:pPr>
        <w:numPr>
          <w:ilvl w:val="0"/>
          <w:numId w:val="3"/>
        </w:numPr>
        <w:ind w:left="720" w:hanging="360"/>
      </w:pPr>
      <w:r>
        <w:rPr>
          <w:rtl w:val="0"/>
        </w:rPr>
        <w:t>Descrição do caso de uso</w:t>
      </w:r>
    </w:p>
    <w:p>
      <w:pPr>
        <w:ind w:left="720" w:firstLine="720"/>
      </w:pPr>
      <w:r>
        <w:rPr>
          <w:rtl w:val="0"/>
        </w:rPr>
        <w:t>Este caso de uso tem como objetivo cadastrar clientes</w:t>
      </w:r>
    </w:p>
    <w:p>
      <w:pPr>
        <w:numPr>
          <w:ilvl w:val="0"/>
          <w:numId w:val="3"/>
        </w:numPr>
        <w:ind w:left="720" w:hanging="360"/>
      </w:pPr>
      <w:r>
        <w:rPr>
          <w:rtl w:val="0"/>
        </w:rPr>
        <w:t>Ator(es)</w:t>
      </w:r>
    </w:p>
    <w:p>
      <w:pPr>
        <w:ind w:left="720" w:firstLine="720"/>
      </w:pPr>
      <w:r>
        <w:rPr>
          <w:rtl w:val="0"/>
        </w:rPr>
        <w:t>Funcionário cadastrado no sistema</w:t>
      </w:r>
    </w:p>
    <w:p>
      <w:pPr>
        <w:numPr>
          <w:ilvl w:val="0"/>
          <w:numId w:val="3"/>
        </w:numPr>
        <w:ind w:left="720" w:hanging="360"/>
      </w:pPr>
      <w:r>
        <w:rPr>
          <w:rtl w:val="0"/>
        </w:rPr>
        <w:t>Pré Condições</w:t>
      </w:r>
    </w:p>
    <w:p>
      <w:pPr>
        <w:ind w:left="720" w:firstLine="720"/>
      </w:pPr>
      <w:r>
        <w:rPr>
          <w:rtl w:val="0"/>
        </w:rPr>
        <w:t>Efetuar login no sistema</w:t>
      </w:r>
    </w:p>
    <w:p>
      <w:pPr>
        <w:numPr>
          <w:ilvl w:val="0"/>
          <w:numId w:val="3"/>
        </w:numPr>
        <w:ind w:left="720" w:hanging="360"/>
      </w:pPr>
      <w:r>
        <w:rPr>
          <w:rtl w:val="0"/>
        </w:rPr>
        <w:t>Resultados</w:t>
      </w:r>
    </w:p>
    <w:p>
      <w:pPr>
        <w:ind w:left="720" w:firstLine="720"/>
      </w:pPr>
      <w:r>
        <w:rPr>
          <w:rtl w:val="0"/>
        </w:rPr>
        <w:t>Cadastrar clientes</w:t>
      </w:r>
    </w:p>
    <w:p>
      <w:pPr>
        <w:numPr>
          <w:ilvl w:val="0"/>
          <w:numId w:val="3"/>
        </w:numPr>
        <w:ind w:left="720" w:hanging="360"/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>1 - O ator acessa a tela de clientes</w:t>
      </w:r>
    </w:p>
    <w:p>
      <w:pPr>
        <w:ind w:left="1440" w:firstLine="0"/>
      </w:pPr>
      <w:r>
        <w:rPr>
          <w:rtl w:val="0"/>
        </w:rPr>
        <w:t>2- O ator clica em “Cadastrar Cliente”</w:t>
      </w:r>
    </w:p>
    <w:p>
      <w:pPr>
        <w:ind w:left="1440" w:firstLine="0"/>
      </w:pPr>
      <w:r>
        <w:rPr>
          <w:rtl w:val="0"/>
        </w:rPr>
        <w:t>3- O sistema abre a tela para cadastro</w:t>
      </w:r>
    </w:p>
    <w:p>
      <w:pPr>
        <w:ind w:left="1440" w:firstLine="0"/>
      </w:pPr>
      <w:r>
        <w:rPr>
          <w:rtl w:val="0"/>
        </w:rPr>
        <w:t>4 - O ator insere os dados necessários para cadastrar um cliente (nome, email, telefone, CPF ou CNPJ, endereço, data de nascimento, endereço, sexo)</w:t>
      </w:r>
    </w:p>
    <w:p>
      <w:pPr>
        <w:ind w:left="1440" w:firstLine="0"/>
      </w:pPr>
      <w:r>
        <w:rPr>
          <w:rtl w:val="0"/>
        </w:rPr>
        <w:t>5 - O ator confirma “cadastrar”</w:t>
      </w:r>
    </w:p>
    <w:p>
      <w:pPr>
        <w:ind w:left="1440" w:firstLine="0"/>
      </w:pPr>
      <w:r>
        <w:rPr>
          <w:rtl w:val="0"/>
        </w:rPr>
        <w:t>6 - O sistema solicita a confirmação de senha</w:t>
      </w:r>
    </w:p>
    <w:p>
      <w:pPr>
        <w:ind w:left="1440" w:firstLine="0"/>
      </w:pPr>
      <w:r>
        <w:rPr>
          <w:rtl w:val="0"/>
        </w:rPr>
        <w:t xml:space="preserve">7 - O ator insere a senha </w:t>
      </w:r>
    </w:p>
    <w:p>
      <w:pPr>
        <w:ind w:left="1440" w:firstLine="0"/>
      </w:pPr>
      <w:r>
        <w:rPr>
          <w:rtl w:val="0"/>
        </w:rPr>
        <w:t>8 - Fim do caso de uso</w:t>
      </w:r>
    </w:p>
    <w:p>
      <w:pPr>
        <w:numPr>
          <w:ilvl w:val="0"/>
          <w:numId w:val="3"/>
        </w:numPr>
        <w:ind w:left="720" w:hanging="360"/>
      </w:pPr>
      <w:r>
        <w:rPr>
          <w:rtl w:val="0"/>
        </w:rPr>
        <w:t>Fluxo Alternativo</w:t>
      </w:r>
    </w:p>
    <w:p>
      <w:pPr>
        <w:ind w:left="720" w:firstLine="720"/>
      </w:pPr>
      <w:r>
        <w:rPr>
          <w:rtl w:val="0"/>
        </w:rPr>
        <w:t>FA01 - Consultar cliente</w:t>
      </w:r>
    </w:p>
    <w:p>
      <w:pPr>
        <w:ind w:left="2160" w:firstLine="0"/>
      </w:pPr>
      <w:r>
        <w:rPr>
          <w:rtl w:val="0"/>
        </w:rPr>
        <w:t>1 - O ator acessa a tela de clientes</w:t>
      </w:r>
    </w:p>
    <w:p>
      <w:pPr>
        <w:ind w:left="2160" w:firstLine="0"/>
      </w:pPr>
      <w:r>
        <w:rPr>
          <w:rtl w:val="0"/>
        </w:rPr>
        <w:t>2 - O ator clica na barra de pesquisa</w:t>
      </w:r>
    </w:p>
    <w:p>
      <w:pPr>
        <w:ind w:left="2160" w:firstLine="0"/>
      </w:pPr>
      <w:r>
        <w:rPr>
          <w:rtl w:val="0"/>
        </w:rPr>
        <w:t>3 - O ator insere os dados necessários para consultar cliente(nome, CPF ou CNPJ, etc)</w:t>
      </w:r>
    </w:p>
    <w:p>
      <w:pPr>
        <w:ind w:left="2160" w:firstLine="0"/>
      </w:pPr>
      <w:r>
        <w:rPr>
          <w:rtl w:val="0"/>
        </w:rPr>
        <w:t>4 - O ator confirma pesquisa com enter ou clique sobre o ícone de lupa</w:t>
      </w:r>
    </w:p>
    <w:p>
      <w:pPr>
        <w:ind w:left="2160" w:firstLine="0"/>
      </w:pPr>
      <w:r>
        <w:rPr>
          <w:rtl w:val="0"/>
        </w:rPr>
        <w:t>5 - O sistema lista todos os clientes que correspondem aos dados inseridos</w:t>
      </w:r>
    </w:p>
    <w:p>
      <w:pPr>
        <w:ind w:left="2160" w:firstLine="0"/>
      </w:pPr>
      <w:r>
        <w:rPr>
          <w:rtl w:val="0"/>
        </w:rPr>
        <w:t>6 - O ator seleciona o cliente desejado clicando sobre seu nome ou ícone de lápis</w:t>
      </w:r>
    </w:p>
    <w:p>
      <w:pPr>
        <w:ind w:left="2160" w:firstLine="0"/>
      </w:pPr>
      <w:r>
        <w:rPr>
          <w:rtl w:val="0"/>
        </w:rPr>
        <w:t>7 - O sistema exibe a tela pop-up com a ficha do cliente solicitado</w:t>
      </w:r>
    </w:p>
    <w:p>
      <w:pPr>
        <w:ind w:left="2160" w:firstLine="0"/>
      </w:pPr>
      <w:r>
        <w:rPr>
          <w:rtl w:val="0"/>
        </w:rPr>
        <w:t>8 - Fim do caso de uso</w:t>
      </w:r>
    </w:p>
    <w:p>
      <w:pPr>
        <w:ind w:left="2160" w:firstLine="0"/>
      </w:pPr>
    </w:p>
    <w:p>
      <w:pPr>
        <w:ind w:left="1440" w:firstLine="0"/>
      </w:pPr>
      <w:r>
        <w:rPr>
          <w:rtl w:val="0"/>
        </w:rPr>
        <w:t xml:space="preserve">FA02 - Alterar dados de um cliente 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1 - O ator acessa a tela de clientes</w:t>
      </w:r>
    </w:p>
    <w:p>
      <w:pPr>
        <w:ind w:left="2160" w:firstLine="0"/>
      </w:pPr>
      <w:r>
        <w:rPr>
          <w:rtl w:val="0"/>
        </w:rPr>
        <w:t>2 - O ator clica na barra de pesquisa</w:t>
      </w:r>
    </w:p>
    <w:p>
      <w:pPr>
        <w:ind w:left="2160" w:firstLine="0"/>
      </w:pPr>
      <w:r>
        <w:rPr>
          <w:rtl w:val="0"/>
        </w:rPr>
        <w:t>3 - O ator insere os dados necessários para consultar cliente (nome, CPF ou CNPJ)</w:t>
      </w:r>
    </w:p>
    <w:p>
      <w:pPr>
        <w:ind w:left="2160" w:firstLine="0"/>
      </w:pPr>
      <w:r>
        <w:rPr>
          <w:rtl w:val="0"/>
        </w:rPr>
        <w:t>3 - O ator confirma pesquisa com enter ou clique sobre o ícone de lupa</w:t>
      </w:r>
    </w:p>
    <w:p>
      <w:pPr>
        <w:ind w:left="2160" w:firstLine="0"/>
      </w:pPr>
      <w:r>
        <w:rPr>
          <w:rtl w:val="0"/>
        </w:rPr>
        <w:t>4 - O sistema lista todos os clientes que correspondem aos dados inseridos</w:t>
      </w:r>
    </w:p>
    <w:p>
      <w:pPr>
        <w:ind w:left="2160" w:firstLine="0"/>
      </w:pPr>
      <w:r>
        <w:rPr>
          <w:rtl w:val="0"/>
        </w:rPr>
        <w:t>5 - O ator seleciona o cliente desejado clicando sobre “alterar” ou ícone de lápis</w:t>
      </w:r>
    </w:p>
    <w:p>
      <w:pPr>
        <w:ind w:left="2160" w:firstLine="0"/>
      </w:pPr>
      <w:r>
        <w:rPr>
          <w:rtl w:val="0"/>
        </w:rPr>
        <w:t>6 - O sistema exibe o formulário preenchido do cliente solicitado</w:t>
      </w:r>
    </w:p>
    <w:p>
      <w:pPr>
        <w:ind w:left="2160" w:firstLine="0"/>
      </w:pPr>
      <w:r>
        <w:rPr>
          <w:rtl w:val="0"/>
        </w:rPr>
        <w:t>7 - O ator seleciona o dado a ser sobrescrito ou preenchido</w:t>
      </w:r>
    </w:p>
    <w:p>
      <w:pPr>
        <w:ind w:left="2160" w:firstLine="0"/>
      </w:pPr>
      <w:r>
        <w:rPr>
          <w:rtl w:val="0"/>
        </w:rPr>
        <w:t xml:space="preserve">8 - O ator seleciona botão “alterar” </w:t>
      </w:r>
    </w:p>
    <w:p>
      <w:pPr>
        <w:ind w:left="2160" w:firstLine="0"/>
      </w:pPr>
      <w:r>
        <w:rPr>
          <w:rtl w:val="0"/>
        </w:rPr>
        <w:t>9 - O sistema pede confirmação de senha</w:t>
      </w:r>
    </w:p>
    <w:p>
      <w:pPr>
        <w:ind w:left="2160" w:firstLine="0"/>
      </w:pPr>
      <w:r>
        <w:rPr>
          <w:rtl w:val="0"/>
        </w:rPr>
        <w:t xml:space="preserve">10 - O ator insere a senha </w:t>
      </w:r>
    </w:p>
    <w:p>
      <w:pPr>
        <w:ind w:left="2160" w:firstLine="0"/>
      </w:pPr>
      <w:r>
        <w:rPr>
          <w:rtl w:val="0"/>
        </w:rPr>
        <w:t>11 - Fim do caso de uso</w:t>
      </w:r>
    </w:p>
    <w:p>
      <w:pPr>
        <w:ind w:left="2160" w:firstLine="0"/>
      </w:pP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FA03 - Excluir cliente</w:t>
      </w: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1 - O ator acessa a tela de clientes</w:t>
      </w:r>
    </w:p>
    <w:p>
      <w:pPr>
        <w:ind w:left="2160" w:firstLine="0"/>
      </w:pPr>
      <w:r>
        <w:rPr>
          <w:rtl w:val="0"/>
        </w:rPr>
        <w:t>2 - O ator clica na barra de pesquisa</w:t>
      </w:r>
    </w:p>
    <w:p>
      <w:pPr>
        <w:ind w:left="2160" w:firstLine="0"/>
      </w:pPr>
      <w:r>
        <w:rPr>
          <w:rtl w:val="0"/>
        </w:rPr>
        <w:t>3 - O ator insere os dados necessários para consultar cliente (nome, CPF ou CNPJ, etc)</w:t>
      </w:r>
    </w:p>
    <w:p>
      <w:pPr>
        <w:ind w:left="2160" w:firstLine="0"/>
      </w:pPr>
      <w:r>
        <w:rPr>
          <w:rtl w:val="0"/>
        </w:rPr>
        <w:t>3 - O ator confirma pesquisa com enter ou clique sobre o ícone de lupa</w:t>
      </w:r>
    </w:p>
    <w:p>
      <w:pPr>
        <w:ind w:left="2160" w:firstLine="0"/>
      </w:pPr>
      <w:r>
        <w:rPr>
          <w:rtl w:val="0"/>
        </w:rPr>
        <w:t>4 - O sistema lista todos os clientes que correspondem aos dados inseridos</w:t>
      </w:r>
    </w:p>
    <w:p>
      <w:pPr>
        <w:ind w:left="2160" w:firstLine="0"/>
      </w:pPr>
      <w:r>
        <w:rPr>
          <w:rtl w:val="0"/>
        </w:rPr>
        <w:t>5 - O ator seleciona o cliente desejado clicando sobre “excluir” ou ícone de lápis</w:t>
      </w:r>
    </w:p>
    <w:p>
      <w:pPr>
        <w:ind w:left="2160" w:firstLine="0"/>
      </w:pPr>
      <w:r>
        <w:rPr>
          <w:rtl w:val="0"/>
        </w:rPr>
        <w:t>6 - O sistema exibe o formulário do cliente solicitado</w:t>
      </w:r>
    </w:p>
    <w:p>
      <w:pPr>
        <w:ind w:left="2160" w:firstLine="0"/>
      </w:pPr>
      <w:r>
        <w:rPr>
          <w:rtl w:val="0"/>
        </w:rPr>
        <w:t xml:space="preserve">7 - O ator seleciona botão “excluir” </w:t>
      </w:r>
    </w:p>
    <w:p>
      <w:pPr>
        <w:ind w:left="2160" w:firstLine="0"/>
      </w:pPr>
      <w:r>
        <w:rPr>
          <w:rtl w:val="0"/>
        </w:rPr>
        <w:t>8 - O sistema pede confirmação de senha</w:t>
      </w:r>
    </w:p>
    <w:p>
      <w:pPr>
        <w:ind w:left="2160" w:firstLine="0"/>
      </w:pPr>
      <w:r>
        <w:rPr>
          <w:rtl w:val="0"/>
        </w:rPr>
        <w:t xml:space="preserve">9 - O ator insere a senha </w:t>
      </w:r>
    </w:p>
    <w:p>
      <w:pPr>
        <w:ind w:left="2160" w:firstLine="0"/>
      </w:pPr>
      <w:r>
        <w:rPr>
          <w:rtl w:val="0"/>
        </w:rPr>
        <w:t>10 - Fim do caso de uso</w:t>
      </w:r>
    </w:p>
    <w:p>
      <w:pPr>
        <w:ind w:left="1440" w:firstLine="0"/>
      </w:pPr>
    </w:p>
    <w:p>
      <w:pPr>
        <w:ind w:left="1440" w:firstLine="0"/>
      </w:pPr>
      <w:r>
        <w:rPr>
          <w:rtl w:val="0"/>
        </w:rPr>
        <w:t>FA04 - Gerar relatório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1 - O ator acessa a tela de clientes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2 - O ator clica no botão “Gerar Relatório”</w:t>
      </w:r>
    </w:p>
    <w:p>
      <w:pPr>
        <w:ind w:left="2160" w:firstLine="0"/>
      </w:pPr>
      <w:r>
        <w:rPr>
          <w:rtl w:val="0"/>
        </w:rPr>
        <w:t>3 - O sistema gera o relatório de todos os clientes cadastrados, mesmo os desativados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4 - O ator tem a opção de imprimir o relatório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5 - Fim do caso de uso</w:t>
      </w:r>
    </w:p>
    <w:p>
      <w:pPr>
        <w:ind w:left="1440" w:firstLine="0"/>
      </w:pPr>
    </w:p>
    <w:p>
      <w:pPr>
        <w:numPr>
          <w:ilvl w:val="0"/>
          <w:numId w:val="3"/>
        </w:numPr>
        <w:ind w:left="720" w:hanging="360"/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>FE01 -  Campos obrigatórios sem preenchimento</w:t>
      </w:r>
    </w:p>
    <w:p>
      <w:pPr>
        <w:ind w:left="2160" w:firstLine="0"/>
      </w:pPr>
      <w:r>
        <w:rPr>
          <w:rtl w:val="0"/>
        </w:rPr>
        <w:t>1 - O sistema apresenta uma mensagem de erro “Campo obrigatório não preenchido”</w:t>
      </w:r>
    </w:p>
    <w:p>
      <w:pPr>
        <w:ind w:left="2160" w:firstLine="0"/>
      </w:pPr>
      <w:r>
        <w:rPr>
          <w:rtl w:val="0"/>
        </w:rPr>
        <w:t xml:space="preserve">2 - O sistema mostra o campo a ser preenchido </w:t>
      </w:r>
    </w:p>
    <w:p>
      <w:pPr>
        <w:ind w:left="1440" w:firstLine="720"/>
      </w:pPr>
    </w:p>
    <w:p>
      <w:pPr>
        <w:ind w:left="1440" w:firstLine="0"/>
      </w:pPr>
      <w:r>
        <w:rPr>
          <w:rtl w:val="0"/>
        </w:rPr>
        <w:t>FE02 - Cliente pesquisado não cadastrado no sistema</w:t>
      </w:r>
    </w:p>
    <w:p>
      <w:pPr>
        <w:ind w:left="1440" w:firstLine="720"/>
      </w:pPr>
      <w:r>
        <w:rPr>
          <w:rtl w:val="0"/>
        </w:rPr>
        <w:t>1 - O sistema exibe um alerta “Cliente não cadastrado”</w:t>
      </w:r>
    </w:p>
    <w:p>
      <w:pPr>
        <w:ind w:left="1440" w:firstLine="720"/>
      </w:pPr>
      <w:r>
        <w:rPr>
          <w:rtl w:val="0"/>
        </w:rPr>
        <w:t>2 - O sistema retorna ao passo 1 do FA01 do CSU02</w:t>
      </w:r>
    </w:p>
    <w:p>
      <w:pPr>
        <w:ind w:left="1440" w:firstLine="720"/>
      </w:pPr>
    </w:p>
    <w:p>
      <w:pPr>
        <w:pStyle w:val="2"/>
      </w:pPr>
      <w:bookmarkStart w:id="6" w:name="_m2ltcmqdn10o" w:colFirst="0" w:colLast="0"/>
      <w:bookmarkEnd w:id="6"/>
      <w:r>
        <w:rPr>
          <w:rtl w:val="0"/>
        </w:rPr>
        <w:t>CSU04 - CRUD PRODUTO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Caso de uso: CRUD produto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Descrição do caso de uso</w:t>
      </w:r>
    </w:p>
    <w:p>
      <w:pPr>
        <w:ind w:left="1440" w:firstLine="0"/>
      </w:pPr>
      <w:r>
        <w:rPr>
          <w:rtl w:val="0"/>
        </w:rPr>
        <w:t>Este caso de uso tem como objetivo cadastrar produto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Ator(es)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Funcionário cadastrado no sistema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Pré Condições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Estar logado no sistema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Resultado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Cadastrar  produto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Fluxo Principal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1 - O ator acessa a tela de produtos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2 - O ator acessa o formulário em “Cadastrar produto”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3 - O ator insere os dados do produto no formulário</w:t>
      </w: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5 - O ator confirma a operação em “Incluir”</w:t>
      </w: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6 - Fim do caso de uso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Fluxo Alternativo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FA01 - Consultar produto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1 - O ator acessa a tela de produto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2 - O ator insere os dados (nome comercial,  nome fármaco ou código) na barra de pesquisa</w:t>
      </w:r>
    </w:p>
    <w:p>
      <w:pPr>
        <w:ind w:left="720" w:firstLine="0"/>
      </w:pPr>
      <w:r>
        <w:rPr>
          <w:rtl w:val="0"/>
        </w:rPr>
        <w:t xml:space="preserve"> 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4 - O ator confirma a operação 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5 - O sistema exibe uma lista com os produtos pesquisados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6 - O ator seleciona o produto</w:t>
      </w:r>
    </w:p>
    <w:p>
      <w:pPr>
        <w:ind w:left="2160" w:firstLine="0"/>
      </w:pPr>
      <w:r>
        <w:rPr>
          <w:rtl w:val="0"/>
        </w:rPr>
        <w:t>7 - O sistema exibe os dados do produto</w:t>
      </w:r>
    </w:p>
    <w:p>
      <w:pPr>
        <w:ind w:left="2160" w:firstLine="0"/>
      </w:pPr>
      <w:r>
        <w:rPr>
          <w:rtl w:val="0"/>
        </w:rPr>
        <w:t>8 - Fim do caso de uso</w:t>
      </w:r>
    </w:p>
    <w:p>
      <w:pPr>
        <w:ind w:left="2160" w:firstLine="0"/>
      </w:pP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 xml:space="preserve">FA02 - Alterar dados do produto </w:t>
      </w:r>
    </w:p>
    <w:p>
      <w:pPr>
        <w:ind w:left="1440" w:firstLine="720"/>
      </w:pPr>
      <w:r>
        <w:rPr>
          <w:rtl w:val="0"/>
        </w:rPr>
        <w:t>1 - O ator acessa a tela de produto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 xml:space="preserve">2 - O ator pesquisa o produto 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3 - O ator seleciona o produto desejado no resultado de pesquisa</w:t>
      </w:r>
    </w:p>
    <w:p>
      <w:pPr>
        <w:ind w:left="2160" w:firstLine="0"/>
      </w:pPr>
      <w:r>
        <w:rPr>
          <w:rtl w:val="0"/>
        </w:rPr>
        <w:t>4 - O sistema exibe os dados do produto no formulário (nome comercial, nome fármaco ou código)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5 - O ator sobrescreve os dados do produto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6 - O ator confirma a operação em “Alterar”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7 - O sistema pede confirmação de senha</w:t>
      </w:r>
    </w:p>
    <w:p>
      <w:pPr>
        <w:ind w:left="2160" w:firstLine="0"/>
      </w:pPr>
      <w:r>
        <w:rPr>
          <w:rtl w:val="0"/>
        </w:rPr>
        <w:t>8 - O ator insere a senha e confirma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9 - Fim do caso de uso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FA03 - Excluir produto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1 - O ator acessa a tela de estoque 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 xml:space="preserve">2 - O ator pesquisa o produto 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3 - O ator seleciona o produto desejado no resultado de pesquisa</w:t>
      </w:r>
    </w:p>
    <w:p>
      <w:pPr>
        <w:ind w:left="2160" w:firstLine="0"/>
      </w:pPr>
      <w:r>
        <w:rPr>
          <w:rtl w:val="0"/>
        </w:rPr>
        <w:t>4 - O sistema exibe os dados do produto no formulário</w:t>
      </w:r>
    </w:p>
    <w:p>
      <w:pPr>
        <w:ind w:left="2160" w:firstLine="0"/>
      </w:pPr>
      <w:r>
        <w:rPr>
          <w:rtl w:val="0"/>
        </w:rPr>
        <w:t>5 - O ator seleciona a opção “Excluir”</w:t>
      </w:r>
    </w:p>
    <w:p>
      <w:pPr>
        <w:ind w:left="2160" w:firstLine="0"/>
      </w:pPr>
      <w:r>
        <w:rPr>
          <w:rtl w:val="0"/>
        </w:rPr>
        <w:t>6 - O sistema pede confirmação de senha</w:t>
      </w:r>
    </w:p>
    <w:p>
      <w:pPr>
        <w:ind w:left="2160" w:firstLine="0"/>
      </w:pPr>
      <w:r>
        <w:rPr>
          <w:rtl w:val="0"/>
        </w:rPr>
        <w:t>7 - O ator insere a senha e confirma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8 - Fim do caso de uso</w:t>
      </w:r>
    </w:p>
    <w:p>
      <w:pPr>
        <w:ind w:left="720" w:firstLine="0"/>
      </w:pP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Fluxo de Exceção</w:t>
      </w:r>
    </w:p>
    <w:p>
      <w:pPr>
        <w:ind w:left="0" w:firstLine="0"/>
      </w:pPr>
      <w:r>
        <w:rPr>
          <w:b/>
          <w:rtl w:val="0"/>
        </w:rPr>
        <w:tab/>
      </w:r>
      <w:r>
        <w:rPr>
          <w:b/>
          <w:rtl w:val="0"/>
        </w:rPr>
        <w:tab/>
      </w:r>
      <w:r>
        <w:rPr>
          <w:rtl w:val="0"/>
        </w:rPr>
        <w:t>FE01 -  Campos obrigatórios sem preenchimento</w:t>
      </w:r>
    </w:p>
    <w:p>
      <w:pPr>
        <w:ind w:left="2160" w:firstLine="0"/>
      </w:pPr>
      <w:r>
        <w:rPr>
          <w:rtl w:val="0"/>
        </w:rPr>
        <w:t>1 - O sistema apresenta uma mensagem de erro “Campo obrigatório não preenchido”</w:t>
      </w:r>
    </w:p>
    <w:p>
      <w:pPr>
        <w:ind w:left="2160" w:firstLine="0"/>
      </w:pPr>
      <w:r>
        <w:rPr>
          <w:rtl w:val="0"/>
        </w:rPr>
        <w:t xml:space="preserve">2 - O sistema mostra o campo a ser preenchido </w:t>
      </w:r>
    </w:p>
    <w:p>
      <w:pPr>
        <w:ind w:left="2160" w:firstLine="0"/>
      </w:pP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FE02 - Produto pesquisado não cadastrado no sistema</w:t>
      </w:r>
    </w:p>
    <w:p>
      <w:pPr>
        <w:ind w:left="1440" w:firstLine="720"/>
      </w:pPr>
      <w:r>
        <w:rPr>
          <w:rtl w:val="0"/>
        </w:rPr>
        <w:t>1 - O sistema exibe um alerta “Produto não cadastrado”</w:t>
      </w:r>
    </w:p>
    <w:p>
      <w:pPr>
        <w:ind w:left="1440" w:firstLine="720"/>
      </w:pPr>
      <w:r>
        <w:rPr>
          <w:rtl w:val="0"/>
        </w:rPr>
        <w:t>2 - O sistema retorna ao passo 4 do FA01 do CSU03</w:t>
      </w:r>
    </w:p>
    <w:p>
      <w:pPr>
        <w:ind w:left="2160" w:firstLine="0"/>
      </w:pPr>
    </w:p>
    <w:p/>
    <w:p>
      <w:pPr>
        <w:pStyle w:val="2"/>
      </w:pPr>
      <w:bookmarkStart w:id="7" w:name="_wp2ohw5gjrmq" w:colFirst="0" w:colLast="0"/>
      <w:bookmarkEnd w:id="7"/>
      <w:r>
        <w:rPr>
          <w:rtl w:val="0"/>
        </w:rPr>
        <w:t>CSU05 - CRUD ESTOQUE</w:t>
      </w: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Caso de uso: CRUD Estoque</w:t>
      </w: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Descrição do caso de uso</w:t>
      </w:r>
    </w:p>
    <w:p>
      <w:pPr>
        <w:ind w:left="1440" w:firstLine="0"/>
      </w:pPr>
      <w:r>
        <w:rPr>
          <w:rtl w:val="0"/>
        </w:rPr>
        <w:t>Este caso de uso tem como objetivo cadastrar produto em estoque</w:t>
      </w: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Ator(es)</w:t>
      </w:r>
    </w:p>
    <w:p>
      <w:pPr>
        <w:ind w:left="720" w:firstLine="720"/>
      </w:pPr>
      <w:r>
        <w:rPr>
          <w:rtl w:val="0"/>
        </w:rPr>
        <w:t>Funcionário cadastrado no sistema</w:t>
      </w: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Pré-condições</w:t>
      </w:r>
    </w:p>
    <w:p>
      <w:pPr>
        <w:ind w:left="720" w:firstLine="720"/>
      </w:pPr>
      <w:r>
        <w:rPr>
          <w:rtl w:val="0"/>
        </w:rPr>
        <w:t>Efetuar login no sistema</w:t>
      </w: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Resultado</w:t>
      </w:r>
    </w:p>
    <w:p>
      <w:pPr>
        <w:ind w:left="720" w:firstLine="720"/>
      </w:pPr>
      <w:r>
        <w:rPr>
          <w:rtl w:val="0"/>
        </w:rPr>
        <w:t>Cadastrar estoque</w:t>
      </w: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 xml:space="preserve">1 - O ator acessa a tela de estoque </w:t>
      </w:r>
    </w:p>
    <w:p>
      <w:pPr>
        <w:ind w:left="1440" w:firstLine="0"/>
      </w:pPr>
      <w:r>
        <w:rPr>
          <w:rtl w:val="0"/>
        </w:rPr>
        <w:t>2 - O ator pesquisa um produto já cadastrado</w:t>
      </w:r>
    </w:p>
    <w:p>
      <w:pPr>
        <w:ind w:left="1440" w:firstLine="0"/>
      </w:pPr>
      <w:r>
        <w:rPr>
          <w:rtl w:val="0"/>
        </w:rPr>
        <w:t>3 - O ator clica em alterar o produto desejado no resultado de pesquisa</w:t>
      </w:r>
    </w:p>
    <w:p>
      <w:pPr>
        <w:ind w:left="1440" w:firstLine="0"/>
      </w:pPr>
      <w:r>
        <w:rPr>
          <w:rtl w:val="0"/>
        </w:rPr>
        <w:t>4 - O sistema gera os dados do produto no formulário</w:t>
      </w:r>
    </w:p>
    <w:p>
      <w:pPr>
        <w:ind w:left="1440" w:firstLine="0"/>
      </w:pPr>
      <w:r>
        <w:rPr>
          <w:rtl w:val="0"/>
        </w:rPr>
        <w:t>5 - O ator sobrescreve ou preenche o input de quantidade</w:t>
      </w:r>
    </w:p>
    <w:p>
      <w:pPr>
        <w:ind w:left="1440" w:firstLine="0"/>
      </w:pPr>
      <w:r>
        <w:rPr>
          <w:rtl w:val="0"/>
        </w:rPr>
        <w:t>6 - O ator seleciona “alterar”</w:t>
      </w:r>
    </w:p>
    <w:p>
      <w:pPr>
        <w:ind w:left="1440" w:firstLine="0"/>
      </w:pPr>
      <w:r>
        <w:rPr>
          <w:rtl w:val="0"/>
        </w:rPr>
        <w:t xml:space="preserve">7 - O sistema pede confirmação de senha </w:t>
      </w:r>
    </w:p>
    <w:p>
      <w:pPr>
        <w:ind w:left="1440" w:firstLine="0"/>
      </w:pPr>
      <w:r>
        <w:rPr>
          <w:rtl w:val="0"/>
        </w:rPr>
        <w:t>8 - O ator insere a senha e confirma</w:t>
      </w:r>
    </w:p>
    <w:p>
      <w:pPr>
        <w:ind w:left="1440" w:firstLine="0"/>
      </w:pPr>
      <w:r>
        <w:rPr>
          <w:rtl w:val="0"/>
        </w:rPr>
        <w:t>9 - Fim do caso de uso</w:t>
      </w:r>
    </w:p>
    <w:p>
      <w:pPr>
        <w:ind w:left="0" w:firstLine="0"/>
      </w:pP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Fluxo Alternativo</w:t>
      </w:r>
    </w:p>
    <w:p>
      <w:pPr>
        <w:ind w:left="1440" w:firstLine="0"/>
      </w:pPr>
      <w:r>
        <w:rPr>
          <w:rtl w:val="0"/>
        </w:rPr>
        <w:t>FA01 - Consultar estoque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 xml:space="preserve">1 - O ator acessa a tela de estoque </w:t>
      </w:r>
    </w:p>
    <w:p>
      <w:pPr>
        <w:ind w:left="2160" w:firstLine="0"/>
      </w:pPr>
      <w:r>
        <w:rPr>
          <w:rtl w:val="0"/>
        </w:rPr>
        <w:t>2 - O ator clica na barra de pesquisa</w:t>
      </w:r>
    </w:p>
    <w:p>
      <w:pPr>
        <w:ind w:left="2160" w:firstLine="0"/>
      </w:pPr>
      <w:r>
        <w:rPr>
          <w:rtl w:val="0"/>
        </w:rPr>
        <w:t>3 - O ator insere os dados necessários para consulta (nome comercial, nome fármaco ou código)</w:t>
      </w:r>
    </w:p>
    <w:p>
      <w:pPr>
        <w:ind w:left="2160" w:firstLine="0"/>
      </w:pPr>
      <w:r>
        <w:rPr>
          <w:rtl w:val="0"/>
        </w:rPr>
        <w:t>4 - O ator confirma pesquisa com enter ou clique sobre o ícone de lupa</w:t>
      </w:r>
    </w:p>
    <w:p>
      <w:pPr>
        <w:ind w:left="2160" w:firstLine="0"/>
      </w:pPr>
      <w:r>
        <w:rPr>
          <w:rtl w:val="0"/>
        </w:rPr>
        <w:t xml:space="preserve">5 - O sistema lista todos os itens referentes a pesquisa </w:t>
      </w:r>
    </w:p>
    <w:p>
      <w:pPr>
        <w:ind w:left="2160" w:firstLine="0"/>
      </w:pPr>
      <w:r>
        <w:rPr>
          <w:rtl w:val="0"/>
        </w:rPr>
        <w:t>6 - O sistema</w:t>
      </w:r>
      <w:r>
        <w:rPr>
          <w:color w:val="93C47D"/>
          <w:rtl w:val="0"/>
        </w:rPr>
        <w:t xml:space="preserve"> </w:t>
      </w:r>
      <w:r>
        <w:rPr>
          <w:rtl w:val="0"/>
        </w:rPr>
        <w:t>exibe os dados na linha correspondente a cada produto</w:t>
      </w:r>
    </w:p>
    <w:p>
      <w:pPr>
        <w:ind w:left="2160" w:firstLine="0"/>
      </w:pPr>
      <w:r>
        <w:rPr>
          <w:rtl w:val="0"/>
        </w:rPr>
        <w:t>7 - O ator confirma a operação</w:t>
      </w:r>
    </w:p>
    <w:p>
      <w:pPr>
        <w:ind w:left="2160" w:firstLine="0"/>
      </w:pPr>
      <w:r>
        <w:rPr>
          <w:rtl w:val="0"/>
        </w:rPr>
        <w:t>8 - Fim do caso de uso</w:t>
      </w:r>
    </w:p>
    <w:p>
      <w:pPr>
        <w:ind w:left="1440" w:firstLine="720"/>
        <w:rPr>
          <w:shd w:val="clear" w:fill="93C47D"/>
        </w:rPr>
      </w:pPr>
    </w:p>
    <w:p>
      <w:pPr>
        <w:ind w:left="1440" w:firstLine="0"/>
      </w:pPr>
      <w:r>
        <w:rPr>
          <w:rtl w:val="0"/>
        </w:rPr>
        <w:t>FA02 - Gerar relatório</w:t>
      </w:r>
    </w:p>
    <w:p>
      <w:pPr>
        <w:ind w:left="1440" w:firstLine="720"/>
      </w:pPr>
      <w:r>
        <w:rPr>
          <w:rtl w:val="0"/>
        </w:rPr>
        <w:t xml:space="preserve">1 - O ator acessa a tela de estoque </w:t>
      </w:r>
    </w:p>
    <w:p>
      <w:pPr>
        <w:ind w:left="1440" w:firstLine="0"/>
      </w:pPr>
      <w:r>
        <w:rPr>
          <w:rtl w:val="0"/>
        </w:rPr>
        <w:tab/>
      </w:r>
      <w:r>
        <w:rPr>
          <w:rtl w:val="0"/>
        </w:rPr>
        <w:t>2 - O ator seleciona a opção “gerar relatório”</w:t>
      </w:r>
    </w:p>
    <w:p>
      <w:pPr>
        <w:ind w:left="1440" w:firstLine="720"/>
      </w:pPr>
      <w:r>
        <w:rPr>
          <w:rtl w:val="0"/>
        </w:rPr>
        <w:t>3 - O sistema gera tela para filtro em pop-up</w:t>
      </w:r>
    </w:p>
    <w:p>
      <w:pPr>
        <w:ind w:left="2160" w:firstLine="0"/>
      </w:pPr>
      <w:r>
        <w:rPr>
          <w:rtl w:val="0"/>
        </w:rPr>
        <w:t>4 - O ator seleciona tipos de filtro do relatório e confirma (sem filtro, categoria, retirado de estoque, apenas em estoque, vencidos, dia específico, etc)</w:t>
      </w:r>
    </w:p>
    <w:p>
      <w:pPr>
        <w:ind w:left="2160" w:firstLine="0"/>
      </w:pPr>
      <w:r>
        <w:rPr>
          <w:rtl w:val="0"/>
        </w:rPr>
        <w:t>5 - O sistema lista todos os produtos filtrados com suas quantidades e data de entrada</w:t>
      </w:r>
    </w:p>
    <w:p>
      <w:pPr>
        <w:ind w:left="2160" w:firstLine="0"/>
      </w:pPr>
      <w:r>
        <w:rPr>
          <w:rtl w:val="0"/>
        </w:rPr>
        <w:t xml:space="preserve">6 - O ator tem a opção de imprimir relatório </w:t>
      </w:r>
    </w:p>
    <w:p>
      <w:pPr>
        <w:ind w:left="2160" w:firstLine="0"/>
      </w:pPr>
      <w:r>
        <w:rPr>
          <w:rtl w:val="0"/>
        </w:rPr>
        <w:t>7 - O ator confirma a operação</w:t>
      </w:r>
    </w:p>
    <w:p>
      <w:pPr>
        <w:ind w:left="2160" w:firstLine="0"/>
      </w:pPr>
      <w:r>
        <w:rPr>
          <w:rtl w:val="0"/>
        </w:rPr>
        <w:t>8 - Fim do caso de uso</w:t>
      </w:r>
      <w:r>
        <w:rPr>
          <w:rtl w:val="0"/>
        </w:rPr>
        <w:tab/>
      </w:r>
    </w:p>
    <w:p>
      <w:pPr>
        <w:ind w:left="2160" w:firstLine="0"/>
      </w:pP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 xml:space="preserve">FE01 - Campos obrigatórios sem preenchimento </w:t>
      </w:r>
    </w:p>
    <w:p>
      <w:pPr>
        <w:ind w:left="2160" w:firstLine="0"/>
      </w:pPr>
      <w:r>
        <w:rPr>
          <w:rtl w:val="0"/>
        </w:rPr>
        <w:t>1 - O sistema apresenta uma mensagem de erro “Campo não preenchido”</w:t>
      </w:r>
    </w:p>
    <w:p>
      <w:pPr>
        <w:ind w:left="2160" w:firstLine="0"/>
      </w:pPr>
      <w:r>
        <w:rPr>
          <w:rtl w:val="0"/>
        </w:rPr>
        <w:t>2 - O sistema indica o campo a ser preenchido</w:t>
      </w:r>
    </w:p>
    <w:p>
      <w:pPr>
        <w:ind w:left="2160" w:firstLine="0"/>
      </w:pP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FE02 - Item não cadastrado</w:t>
      </w:r>
    </w:p>
    <w:p>
      <w:pPr>
        <w:ind w:left="2160" w:firstLine="0"/>
      </w:pPr>
      <w:r>
        <w:rPr>
          <w:rtl w:val="0"/>
        </w:rPr>
        <w:t>1 - O sistema apresenta uma mensagem de erro “Item não encontrado”</w:t>
      </w:r>
    </w:p>
    <w:p>
      <w:pPr>
        <w:ind w:left="2160" w:firstLine="0"/>
      </w:pPr>
      <w:r>
        <w:rPr>
          <w:rtl w:val="0"/>
        </w:rPr>
        <w:t>2 - O sistema retorna ao passo 3 do FA01 CSU05</w:t>
      </w:r>
    </w:p>
    <w:p>
      <w:pPr>
        <w:ind w:left="0" w:firstLine="0"/>
      </w:pPr>
    </w:p>
    <w:p>
      <w:pPr>
        <w:pStyle w:val="2"/>
      </w:pPr>
      <w:bookmarkStart w:id="8" w:name="_by32baeang06" w:colFirst="0" w:colLast="0"/>
      <w:bookmarkEnd w:id="8"/>
      <w:r>
        <w:rPr>
          <w:rtl w:val="0"/>
        </w:rPr>
        <w:t>CSU06 - CRUD FUNCIONÁRIO</w:t>
      </w:r>
    </w:p>
    <w:p>
      <w:pPr>
        <w:numPr>
          <w:ilvl w:val="0"/>
          <w:numId w:val="6"/>
        </w:numPr>
        <w:ind w:left="720" w:hanging="360"/>
      </w:pPr>
      <w:r>
        <w:rPr>
          <w:rtl w:val="0"/>
        </w:rPr>
        <w:t>Caso de uso: CRUD Funcionário</w:t>
      </w:r>
    </w:p>
    <w:p>
      <w:pPr>
        <w:numPr>
          <w:ilvl w:val="0"/>
          <w:numId w:val="6"/>
        </w:numPr>
        <w:ind w:left="720" w:hanging="360"/>
      </w:pPr>
      <w:r>
        <w:rPr>
          <w:rtl w:val="0"/>
        </w:rPr>
        <w:t>Descrição do caso de uso</w:t>
      </w:r>
    </w:p>
    <w:p>
      <w:pPr>
        <w:ind w:left="720" w:firstLine="720"/>
      </w:pPr>
      <w:r>
        <w:rPr>
          <w:rtl w:val="0"/>
        </w:rPr>
        <w:t>Este caso de uso tem como objetivo cadastrar funcionário</w:t>
      </w:r>
    </w:p>
    <w:p>
      <w:pPr>
        <w:numPr>
          <w:ilvl w:val="0"/>
          <w:numId w:val="6"/>
        </w:numPr>
        <w:ind w:left="720" w:hanging="360"/>
      </w:pPr>
      <w:r>
        <w:rPr>
          <w:rtl w:val="0"/>
        </w:rPr>
        <w:t>Ator(es)</w:t>
      </w:r>
    </w:p>
    <w:p>
      <w:pPr>
        <w:ind w:left="720" w:firstLine="720"/>
      </w:pPr>
      <w:r>
        <w:rPr>
          <w:rtl w:val="0"/>
        </w:rPr>
        <w:t>Administrador</w:t>
      </w:r>
    </w:p>
    <w:p>
      <w:pPr>
        <w:numPr>
          <w:ilvl w:val="0"/>
          <w:numId w:val="6"/>
        </w:numPr>
        <w:ind w:left="720" w:hanging="360"/>
      </w:pPr>
      <w:r>
        <w:rPr>
          <w:rtl w:val="0"/>
        </w:rPr>
        <w:t>Pré condições</w:t>
      </w:r>
    </w:p>
    <w:p>
      <w:pPr>
        <w:ind w:left="720" w:firstLine="720"/>
      </w:pPr>
      <w:r>
        <w:rPr>
          <w:rtl w:val="0"/>
        </w:rPr>
        <w:t>Efetuar login no sistema</w:t>
      </w:r>
    </w:p>
    <w:p>
      <w:pPr>
        <w:numPr>
          <w:ilvl w:val="0"/>
          <w:numId w:val="6"/>
        </w:numPr>
        <w:ind w:left="720" w:hanging="360"/>
      </w:pPr>
      <w:r>
        <w:rPr>
          <w:rtl w:val="0"/>
        </w:rPr>
        <w:t>Resultado</w:t>
      </w:r>
    </w:p>
    <w:p>
      <w:pPr>
        <w:ind w:left="720" w:firstLine="720"/>
      </w:pPr>
      <w:r>
        <w:rPr>
          <w:rtl w:val="0"/>
        </w:rPr>
        <w:t>Cadastrar funcionário</w:t>
      </w:r>
    </w:p>
    <w:p>
      <w:pPr>
        <w:numPr>
          <w:ilvl w:val="0"/>
          <w:numId w:val="6"/>
        </w:numPr>
        <w:ind w:left="720" w:hanging="360"/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>1 - O ator seleciona a página de “Funcionário”</w:t>
      </w:r>
    </w:p>
    <w:p>
      <w:pPr>
        <w:ind w:left="1440" w:firstLine="0"/>
      </w:pPr>
      <w:r>
        <w:rPr>
          <w:rtl w:val="0"/>
        </w:rPr>
        <w:t>2 - O ator seleciona a opção “Cadastrar/alterar funcionário”</w:t>
      </w:r>
    </w:p>
    <w:p>
      <w:pPr>
        <w:ind w:left="1440" w:firstLine="0"/>
      </w:pPr>
      <w:r>
        <w:rPr>
          <w:rtl w:val="0"/>
        </w:rPr>
        <w:t>3 - O sistema exibe uma tela pop-up com os campos a serem preenchidos</w:t>
      </w:r>
    </w:p>
    <w:p>
      <w:pPr>
        <w:ind w:left="1440" w:firstLine="0"/>
      </w:pPr>
      <w:r>
        <w:rPr>
          <w:rtl w:val="0"/>
        </w:rPr>
        <w:t>4 - O ator escolhe a função e a situação do funcionário</w:t>
      </w:r>
    </w:p>
    <w:p>
      <w:pPr>
        <w:ind w:left="1440" w:firstLine="0"/>
      </w:pPr>
      <w:r>
        <w:rPr>
          <w:rtl w:val="0"/>
        </w:rPr>
        <w:t>5 - O ator insere os dados do funcionário a ser cadastrado (nome, função, login e senha)</w:t>
      </w:r>
    </w:p>
    <w:p>
      <w:pPr>
        <w:ind w:left="1440" w:firstLine="0"/>
      </w:pPr>
      <w:r>
        <w:rPr>
          <w:rtl w:val="0"/>
        </w:rPr>
        <w:t>6 - O ator confirma a operação</w:t>
      </w:r>
    </w:p>
    <w:p>
      <w:pPr>
        <w:ind w:left="1440" w:firstLine="0"/>
      </w:pPr>
      <w:r>
        <w:rPr>
          <w:rtl w:val="0"/>
        </w:rPr>
        <w:t>7 - O sistema gera um login e senha</w:t>
      </w:r>
    </w:p>
    <w:p>
      <w:pPr>
        <w:ind w:left="1440" w:firstLine="0"/>
      </w:pPr>
      <w:r>
        <w:rPr>
          <w:rtl w:val="0"/>
        </w:rPr>
        <w:t>8 - Fim do caso de uso</w:t>
      </w:r>
    </w:p>
    <w:p>
      <w:pPr>
        <w:ind w:left="1440" w:firstLine="0"/>
      </w:pPr>
    </w:p>
    <w:p>
      <w:pPr>
        <w:numPr>
          <w:ilvl w:val="0"/>
          <w:numId w:val="6"/>
        </w:numPr>
        <w:ind w:left="720" w:hanging="360"/>
      </w:pPr>
      <w:r>
        <w:rPr>
          <w:rtl w:val="0"/>
        </w:rPr>
        <w:t>Fluxo Alternativo</w:t>
      </w:r>
    </w:p>
    <w:p>
      <w:pPr>
        <w:ind w:left="720" w:firstLine="720"/>
      </w:pPr>
      <w:r>
        <w:rPr>
          <w:rtl w:val="0"/>
        </w:rPr>
        <w:t>FA01 - Alterar dados do funcionário</w:t>
      </w:r>
    </w:p>
    <w:p>
      <w:pPr>
        <w:ind w:left="1440" w:firstLine="720"/>
      </w:pPr>
      <w:r>
        <w:rPr>
          <w:rtl w:val="0"/>
        </w:rPr>
        <w:t>1 - O ator seleciona a página de “Funcionário”</w:t>
      </w:r>
    </w:p>
    <w:p>
      <w:pPr>
        <w:ind w:left="1440" w:firstLine="720"/>
      </w:pPr>
      <w:r>
        <w:rPr>
          <w:rtl w:val="0"/>
        </w:rPr>
        <w:t>2 - O ator seleciona a opção “Cadastrar funcionário”</w:t>
      </w:r>
    </w:p>
    <w:p>
      <w:pPr>
        <w:ind w:left="2160" w:firstLine="0"/>
      </w:pPr>
      <w:r>
        <w:rPr>
          <w:rtl w:val="0"/>
        </w:rPr>
        <w:t>3 - O ator insere os dados para pesquisa do funcionário (nome, função, login e senha)</w:t>
      </w:r>
    </w:p>
    <w:p>
      <w:pPr>
        <w:ind w:left="2160" w:firstLine="0"/>
      </w:pPr>
      <w:r>
        <w:rPr>
          <w:rtl w:val="0"/>
        </w:rPr>
        <w:t>4 - O sistema exibe uma lista com os funcionário referentes a pesquisa</w:t>
      </w:r>
    </w:p>
    <w:p>
      <w:pPr>
        <w:ind w:left="2160" w:firstLine="0"/>
      </w:pPr>
      <w:r>
        <w:rPr>
          <w:rtl w:val="0"/>
        </w:rPr>
        <w:t>5 - O ator seleciona o funcionário que deseja alterar os dados</w:t>
      </w:r>
    </w:p>
    <w:p>
      <w:pPr>
        <w:ind w:left="2160" w:firstLine="0"/>
      </w:pPr>
      <w:r>
        <w:rPr>
          <w:rtl w:val="0"/>
        </w:rPr>
        <w:t xml:space="preserve">6 - O sistema carrega os dados do funcionário no formulário </w:t>
      </w:r>
    </w:p>
    <w:p>
      <w:pPr>
        <w:ind w:left="2160" w:firstLine="0"/>
      </w:pPr>
      <w:r>
        <w:rPr>
          <w:rtl w:val="0"/>
        </w:rPr>
        <w:t>7 - O ator altera/sobrescreve os dados</w:t>
      </w:r>
    </w:p>
    <w:p>
      <w:pPr>
        <w:ind w:left="2160" w:firstLine="0"/>
      </w:pPr>
      <w:r>
        <w:rPr>
          <w:rtl w:val="0"/>
        </w:rPr>
        <w:t>8 - O ator selecionar “Alterar”</w:t>
      </w:r>
    </w:p>
    <w:p>
      <w:pPr>
        <w:ind w:left="2160" w:firstLine="0"/>
      </w:pPr>
      <w:r>
        <w:rPr>
          <w:rtl w:val="0"/>
        </w:rPr>
        <w:t>8 - O sistema pede confirmação de senha</w:t>
      </w:r>
    </w:p>
    <w:p>
      <w:pPr>
        <w:ind w:left="2160" w:firstLine="0"/>
      </w:pPr>
      <w:r>
        <w:rPr>
          <w:rtl w:val="0"/>
        </w:rPr>
        <w:t>9 - O ator insere a senha e confirma</w:t>
      </w:r>
    </w:p>
    <w:p>
      <w:pPr>
        <w:ind w:left="2160" w:firstLine="0"/>
      </w:pPr>
      <w:r>
        <w:rPr>
          <w:rtl w:val="0"/>
        </w:rPr>
        <w:t>10 - Fim do caso de uso</w:t>
      </w:r>
    </w:p>
    <w:p>
      <w:pPr>
        <w:ind w:left="2160" w:firstLine="0"/>
      </w:pPr>
    </w:p>
    <w:p>
      <w:pPr>
        <w:ind w:left="720" w:firstLine="0"/>
      </w:pPr>
      <w:r>
        <w:rPr>
          <w:highlight w:val="cyan"/>
          <w:rtl w:val="0"/>
        </w:rPr>
        <w:tab/>
      </w:r>
      <w:r>
        <w:rPr>
          <w:rtl w:val="0"/>
        </w:rPr>
        <w:t>FA02 - Desativar funcionário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1 - O ator  seleciona a opção “Vendedor”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2 - O ator seleciona a opção “Alterar usuário”</w:t>
      </w:r>
    </w:p>
    <w:p>
      <w:pPr>
        <w:ind w:left="2160" w:firstLine="0"/>
      </w:pPr>
      <w:r>
        <w:rPr>
          <w:rtl w:val="0"/>
        </w:rPr>
        <w:t>3 - O ator insere os dados para pesquisar um funcionário (nome, CNPJ ou CPF)</w:t>
      </w:r>
    </w:p>
    <w:p>
      <w:pPr>
        <w:ind w:left="2160" w:firstLine="0"/>
      </w:pPr>
      <w:r>
        <w:rPr>
          <w:rtl w:val="0"/>
        </w:rPr>
        <w:t>4 - O sistema exibe uma lista com os funcionários referentes a pesquisa</w:t>
      </w:r>
    </w:p>
    <w:p>
      <w:pPr>
        <w:ind w:left="2160" w:firstLine="0"/>
      </w:pPr>
      <w:r>
        <w:rPr>
          <w:rtl w:val="0"/>
        </w:rPr>
        <w:t>5 - O ator seleciona o funcionário desejado</w:t>
      </w:r>
    </w:p>
    <w:p>
      <w:pPr>
        <w:ind w:left="2160" w:firstLine="0"/>
      </w:pPr>
      <w:r>
        <w:rPr>
          <w:rtl w:val="0"/>
        </w:rPr>
        <w:t>6- O ator seleciona a opção “Desativar funcionário” em “Situação”</w:t>
      </w:r>
    </w:p>
    <w:p>
      <w:pPr>
        <w:ind w:left="2160" w:firstLine="0"/>
      </w:pPr>
      <w:r>
        <w:rPr>
          <w:rtl w:val="0"/>
        </w:rPr>
        <w:t>7 - O sistema pede confirmação de senha</w:t>
      </w:r>
    </w:p>
    <w:p>
      <w:pPr>
        <w:ind w:left="2160" w:firstLine="0"/>
      </w:pPr>
      <w:r>
        <w:rPr>
          <w:rtl w:val="0"/>
        </w:rPr>
        <w:t>8 - O ator insere a senha e confirma</w:t>
      </w:r>
    </w:p>
    <w:p>
      <w:pPr>
        <w:ind w:left="2160" w:firstLine="0"/>
      </w:pPr>
      <w:r>
        <w:rPr>
          <w:rtl w:val="0"/>
        </w:rPr>
        <w:t>9 - Fim do caso de uso</w:t>
      </w:r>
    </w:p>
    <w:p>
      <w:pPr>
        <w:ind w:left="0" w:firstLine="0"/>
      </w:pPr>
    </w:p>
    <w:p>
      <w:pPr>
        <w:numPr>
          <w:ilvl w:val="0"/>
          <w:numId w:val="6"/>
        </w:numPr>
        <w:ind w:left="720" w:hanging="360"/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>FE01 - Campos obrigatórios sem preenchimento</w:t>
      </w:r>
    </w:p>
    <w:p>
      <w:pPr>
        <w:ind w:left="2160" w:firstLine="0"/>
      </w:pPr>
      <w:r>
        <w:rPr>
          <w:rtl w:val="0"/>
        </w:rPr>
        <w:t>1 - O sistema exibe um alerta “Campo não preenchido”</w:t>
      </w:r>
    </w:p>
    <w:p>
      <w:pPr>
        <w:ind w:left="2160" w:firstLine="0"/>
      </w:pPr>
      <w:r>
        <w:rPr>
          <w:rtl w:val="0"/>
        </w:rPr>
        <w:t>2 - O sistema indica o campo a ser preenchido</w:t>
      </w:r>
    </w:p>
    <w:p>
      <w:pPr>
        <w:ind w:left="2160" w:firstLine="0"/>
      </w:pPr>
    </w:p>
    <w:p>
      <w:pPr>
        <w:ind w:left="720" w:firstLine="720"/>
      </w:pPr>
      <w:r>
        <w:rPr>
          <w:rtl w:val="0"/>
        </w:rPr>
        <w:t>FE02 - Campos com dados incorretos</w:t>
      </w:r>
    </w:p>
    <w:p>
      <w:pPr>
        <w:ind w:left="2160" w:firstLine="0"/>
      </w:pPr>
      <w:r>
        <w:rPr>
          <w:rtl w:val="0"/>
        </w:rPr>
        <w:t>1 - O sistema exibe um alerta “Dado incorreto”</w:t>
      </w:r>
    </w:p>
    <w:p>
      <w:pPr>
        <w:ind w:left="2160" w:firstLine="0"/>
      </w:pPr>
      <w:r>
        <w:rPr>
          <w:rtl w:val="0"/>
        </w:rPr>
        <w:t xml:space="preserve">2 - O sistema indica o campo a ser corrigido </w:t>
      </w:r>
    </w:p>
    <w:p>
      <w:pPr>
        <w:ind w:left="720" w:firstLine="0"/>
      </w:pPr>
    </w:p>
    <w:p>
      <w:pPr>
        <w:pStyle w:val="2"/>
      </w:pPr>
      <w:bookmarkStart w:id="9" w:name="_s0sxqmt0vo70" w:colFirst="0" w:colLast="0"/>
      <w:bookmarkEnd w:id="9"/>
      <w:r>
        <w:rPr>
          <w:rtl w:val="0"/>
        </w:rPr>
        <w:t>CSU07 - EMITIR NOTA FISCAL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 xml:space="preserve">Caso de uso: Emitir nota fiscal 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Descrição do caso de uso</w:t>
      </w:r>
    </w:p>
    <w:p>
      <w:pPr>
        <w:ind w:left="720" w:firstLine="720"/>
      </w:pPr>
      <w:r>
        <w:rPr>
          <w:rtl w:val="0"/>
        </w:rPr>
        <w:t>Este caso de uso tem como objetivo emitir nota fiscal ao finalizar uma compra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Ator(es)</w:t>
      </w:r>
    </w:p>
    <w:p>
      <w:pPr>
        <w:ind w:left="720" w:firstLine="720"/>
      </w:pPr>
      <w:r>
        <w:rPr>
          <w:rtl w:val="0"/>
        </w:rPr>
        <w:t>Funcionário cadastrado no sistema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Pré condições</w:t>
      </w:r>
    </w:p>
    <w:p>
      <w:pPr>
        <w:ind w:left="720" w:firstLine="720"/>
      </w:pPr>
      <w:r>
        <w:rPr>
          <w:rtl w:val="0"/>
        </w:rPr>
        <w:t>Realizar uma venda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Resultado</w:t>
      </w:r>
    </w:p>
    <w:p>
      <w:pPr>
        <w:ind w:left="720" w:firstLine="720"/>
      </w:pPr>
      <w:r>
        <w:rPr>
          <w:rtl w:val="0"/>
        </w:rPr>
        <w:t>Emitir nota fiscal ao finalizar uma compra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>1 - O ator efetua uma venda</w:t>
      </w:r>
    </w:p>
    <w:p>
      <w:pPr>
        <w:ind w:left="1440" w:firstLine="0"/>
      </w:pPr>
      <w:r>
        <w:rPr>
          <w:rtl w:val="0"/>
        </w:rPr>
        <w:t>2 - O sistema emite a nota fiscal</w:t>
      </w:r>
    </w:p>
    <w:p>
      <w:pPr>
        <w:ind w:left="1440" w:firstLine="0"/>
      </w:pPr>
      <w:r>
        <w:rPr>
          <w:rtl w:val="0"/>
        </w:rPr>
        <w:t>3 - O sistema imprime a nota fiscal</w:t>
      </w:r>
    </w:p>
    <w:p>
      <w:pPr>
        <w:ind w:left="1440" w:firstLine="0"/>
      </w:pPr>
      <w:r>
        <w:rPr>
          <w:rtl w:val="0"/>
        </w:rPr>
        <w:t>4 - Fim do caso de uso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Fluxo Alternativo</w:t>
      </w:r>
    </w:p>
    <w:p>
      <w:pPr>
        <w:ind w:left="720" w:firstLine="720"/>
      </w:pPr>
      <w:r>
        <w:rPr>
          <w:rtl w:val="0"/>
        </w:rPr>
        <w:t>Não existe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>Não existe</w:t>
      </w:r>
    </w:p>
    <w:p>
      <w:pPr>
        <w:ind w:left="720" w:firstLine="0"/>
      </w:pPr>
    </w:p>
    <w:p>
      <w:pPr>
        <w:pStyle w:val="2"/>
      </w:pPr>
      <w:bookmarkStart w:id="10" w:name="_x0n3ig7g115g" w:colFirst="0" w:colLast="0"/>
      <w:bookmarkEnd w:id="10"/>
      <w:r>
        <w:rPr>
          <w:rtl w:val="0"/>
        </w:rPr>
        <w:t>CSU08 - VERIFICAR LOTE</w:t>
      </w:r>
    </w:p>
    <w:p>
      <w:pPr>
        <w:numPr>
          <w:ilvl w:val="0"/>
          <w:numId w:val="8"/>
        </w:numPr>
        <w:ind w:left="720" w:hanging="360"/>
      </w:pPr>
      <w:r>
        <w:rPr>
          <w:rtl w:val="0"/>
        </w:rPr>
        <w:t>Caso de uso: Verificar lote</w:t>
      </w:r>
    </w:p>
    <w:p>
      <w:pPr>
        <w:numPr>
          <w:ilvl w:val="0"/>
          <w:numId w:val="8"/>
        </w:numPr>
        <w:ind w:left="720" w:hanging="360"/>
      </w:pPr>
      <w:r>
        <w:rPr>
          <w:rtl w:val="0"/>
        </w:rPr>
        <w:t>Descrição do caso de uso</w:t>
      </w:r>
    </w:p>
    <w:p>
      <w:pPr>
        <w:ind w:left="720" w:firstLine="720"/>
      </w:pPr>
      <w:r>
        <w:rPr>
          <w:rtl w:val="0"/>
        </w:rPr>
        <w:t xml:space="preserve">Este caso de uso tem como objetivo verificar o lote </w:t>
      </w:r>
    </w:p>
    <w:p>
      <w:pPr>
        <w:numPr>
          <w:ilvl w:val="0"/>
          <w:numId w:val="8"/>
        </w:numPr>
        <w:ind w:left="720" w:hanging="360"/>
      </w:pPr>
      <w:r>
        <w:rPr>
          <w:rtl w:val="0"/>
        </w:rPr>
        <w:t>Ator(es)</w:t>
      </w:r>
    </w:p>
    <w:p>
      <w:pPr>
        <w:ind w:left="720" w:firstLine="720"/>
      </w:pPr>
      <w:r>
        <w:rPr>
          <w:rtl w:val="0"/>
        </w:rPr>
        <w:t>Funcionário cadastrado no sistema</w:t>
      </w:r>
    </w:p>
    <w:p>
      <w:pPr>
        <w:numPr>
          <w:ilvl w:val="0"/>
          <w:numId w:val="8"/>
        </w:numPr>
        <w:ind w:left="720" w:hanging="360"/>
      </w:pPr>
      <w:r>
        <w:rPr>
          <w:rtl w:val="0"/>
        </w:rPr>
        <w:t>Precondições</w:t>
      </w:r>
    </w:p>
    <w:p>
      <w:pPr>
        <w:ind w:left="720" w:firstLine="720"/>
      </w:pPr>
      <w:r>
        <w:rPr>
          <w:rtl w:val="0"/>
        </w:rPr>
        <w:t>Retirada no estoque</w:t>
      </w:r>
    </w:p>
    <w:p>
      <w:pPr>
        <w:numPr>
          <w:ilvl w:val="0"/>
          <w:numId w:val="8"/>
        </w:numPr>
        <w:ind w:left="720" w:hanging="360"/>
      </w:pPr>
      <w:r>
        <w:rPr>
          <w:rtl w:val="0"/>
        </w:rPr>
        <w:t>Resultado</w:t>
      </w:r>
    </w:p>
    <w:p>
      <w:pPr>
        <w:ind w:left="720" w:firstLine="720"/>
      </w:pPr>
      <w:r>
        <w:rPr>
          <w:rtl w:val="0"/>
        </w:rPr>
        <w:t>Verificar lote do Item</w:t>
      </w:r>
    </w:p>
    <w:p>
      <w:pPr>
        <w:numPr>
          <w:ilvl w:val="0"/>
          <w:numId w:val="8"/>
        </w:numPr>
        <w:ind w:left="720" w:hanging="360"/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>1- O ator pesquisa um Item no estoque a ser retirado</w:t>
      </w:r>
    </w:p>
    <w:p>
      <w:pPr>
        <w:ind w:left="1440" w:firstLine="0"/>
      </w:pPr>
      <w:r>
        <w:rPr>
          <w:rtl w:val="0"/>
        </w:rPr>
        <w:t>2- O sistema exibe o Item com o lote mais antigo</w:t>
      </w:r>
    </w:p>
    <w:p>
      <w:pPr>
        <w:ind w:left="1440" w:firstLine="0"/>
      </w:pPr>
      <w:r>
        <w:rPr>
          <w:rtl w:val="0"/>
        </w:rPr>
        <w:t>3- Fim do caso de uso</w:t>
      </w:r>
    </w:p>
    <w:p>
      <w:pPr>
        <w:numPr>
          <w:ilvl w:val="0"/>
          <w:numId w:val="8"/>
        </w:numPr>
        <w:ind w:left="720" w:hanging="360"/>
      </w:pPr>
      <w:r>
        <w:rPr>
          <w:rtl w:val="0"/>
        </w:rPr>
        <w:t>Fluxo Alternativo</w:t>
      </w:r>
    </w:p>
    <w:p>
      <w:pPr>
        <w:ind w:left="720" w:firstLine="720"/>
      </w:pPr>
      <w:r>
        <w:rPr>
          <w:rtl w:val="0"/>
        </w:rPr>
        <w:t>Não existe</w:t>
      </w:r>
    </w:p>
    <w:p>
      <w:pPr>
        <w:numPr>
          <w:ilvl w:val="0"/>
          <w:numId w:val="8"/>
        </w:numPr>
        <w:ind w:left="720" w:hanging="360"/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>Não existe</w:t>
      </w:r>
    </w:p>
    <w:p>
      <w:pPr>
        <w:ind w:left="0" w:firstLine="0"/>
      </w:pPr>
    </w:p>
    <w:p>
      <w:pPr>
        <w:pStyle w:val="2"/>
      </w:pPr>
      <w:bookmarkStart w:id="11" w:name="_ry235pk0caj6" w:colFirst="0" w:colLast="0"/>
      <w:bookmarkEnd w:id="11"/>
      <w:r>
        <w:rPr>
          <w:rtl w:val="0"/>
        </w:rPr>
        <w:t>CSU9 - VERIFICAR RECEITA</w:t>
      </w:r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Caso de uso: Receita</w:t>
      </w:r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Descrição do caso de uso</w:t>
      </w:r>
    </w:p>
    <w:p>
      <w:pPr>
        <w:ind w:left="1440" w:firstLine="0"/>
      </w:pPr>
      <w:r>
        <w:rPr>
          <w:rtl w:val="0"/>
        </w:rPr>
        <w:t xml:space="preserve">Este caso de uso tem como objetivo solicitar receita na compra de medicamentos, caso necessário </w:t>
      </w:r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Ator(es)</w:t>
      </w:r>
    </w:p>
    <w:p>
      <w:pPr>
        <w:ind w:left="720" w:firstLine="720"/>
      </w:pPr>
      <w:r>
        <w:rPr>
          <w:rtl w:val="0"/>
        </w:rPr>
        <w:t>Funcionários cadastrado no sistema</w:t>
      </w:r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Precondições</w:t>
      </w:r>
    </w:p>
    <w:p>
      <w:pPr>
        <w:ind w:left="720" w:firstLine="720"/>
      </w:pPr>
      <w:r>
        <w:rPr>
          <w:rtl w:val="0"/>
        </w:rPr>
        <w:t>Realizar uma venda de medicamento</w:t>
      </w:r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Resultados</w:t>
      </w:r>
    </w:p>
    <w:p>
      <w:pPr>
        <w:ind w:left="720" w:firstLine="720"/>
      </w:pPr>
      <w:r>
        <w:rPr>
          <w:rtl w:val="0"/>
        </w:rPr>
        <w:t>Exibir um alerta caso um medicamento necessite de prescrição médica.</w:t>
      </w:r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 xml:space="preserve">1 - O ator seleciona o medicamento a ser vendido </w:t>
      </w:r>
    </w:p>
    <w:p>
      <w:pPr>
        <w:ind w:left="1440" w:firstLine="0"/>
      </w:pPr>
      <w:r>
        <w:rPr>
          <w:rtl w:val="0"/>
        </w:rPr>
        <w:t xml:space="preserve">2 - O sistema identifica se o medicamento necessita de receita </w:t>
      </w:r>
    </w:p>
    <w:p>
      <w:pPr>
        <w:ind w:left="1440" w:firstLine="0"/>
      </w:pPr>
      <w:r>
        <w:rPr>
          <w:rtl w:val="0"/>
        </w:rPr>
        <w:t>3 - O sistema mostra uma mensagem na tela “Venda sob prescrição médica”</w:t>
      </w:r>
    </w:p>
    <w:p>
      <w:pPr>
        <w:ind w:left="1440" w:firstLine="0"/>
      </w:pPr>
      <w:r>
        <w:rPr>
          <w:rtl w:val="0"/>
        </w:rPr>
        <w:t xml:space="preserve">4 - Fim do caso de uso </w:t>
      </w:r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Fluxo Alternativo</w:t>
      </w:r>
    </w:p>
    <w:p>
      <w:pPr>
        <w:ind w:left="720" w:firstLine="720"/>
      </w:pPr>
      <w:r>
        <w:rPr>
          <w:rtl w:val="0"/>
        </w:rPr>
        <w:t>Não existe</w:t>
      </w:r>
    </w:p>
    <w:p>
      <w:pPr>
        <w:numPr>
          <w:ilvl w:val="0"/>
          <w:numId w:val="9"/>
        </w:numPr>
        <w:ind w:left="720" w:hanging="360"/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>Não existe</w:t>
      </w:r>
    </w:p>
    <w:p/>
    <w:p>
      <w:pPr>
        <w:pStyle w:val="2"/>
      </w:pPr>
      <w:bookmarkStart w:id="12" w:name="_25nmpupkra2x" w:colFirst="0" w:colLast="0"/>
      <w:bookmarkEnd w:id="12"/>
      <w:r>
        <w:rPr>
          <w:rtl w:val="0"/>
        </w:rPr>
        <w:t>CSU10 - CALCULAR DESCONTO</w:t>
      </w:r>
    </w:p>
    <w:p>
      <w:pPr>
        <w:numPr>
          <w:ilvl w:val="0"/>
          <w:numId w:val="10"/>
        </w:numPr>
        <w:ind w:left="720" w:hanging="360"/>
      </w:pPr>
      <w:r>
        <w:rPr>
          <w:rtl w:val="0"/>
        </w:rPr>
        <w:t>Caso de uso: Calcular Desconto</w:t>
      </w:r>
    </w:p>
    <w:p>
      <w:pPr>
        <w:numPr>
          <w:ilvl w:val="0"/>
          <w:numId w:val="10"/>
        </w:numPr>
        <w:ind w:left="720" w:hanging="360"/>
      </w:pPr>
      <w:r>
        <w:rPr>
          <w:rtl w:val="0"/>
        </w:rPr>
        <w:t>Descrição do caso de uso</w:t>
      </w:r>
    </w:p>
    <w:p>
      <w:pPr>
        <w:ind w:left="720" w:firstLine="720"/>
      </w:pPr>
      <w:r>
        <w:rPr>
          <w:rtl w:val="0"/>
        </w:rPr>
        <w:t xml:space="preserve">Este caso de uso tem como objetivo calcular o desconto de um produto </w:t>
      </w:r>
    </w:p>
    <w:p>
      <w:pPr>
        <w:numPr>
          <w:ilvl w:val="0"/>
          <w:numId w:val="10"/>
        </w:numPr>
        <w:ind w:left="720" w:hanging="360"/>
      </w:pPr>
      <w:r>
        <w:rPr>
          <w:rtl w:val="0"/>
        </w:rPr>
        <w:t>Ator(es)</w:t>
      </w:r>
    </w:p>
    <w:p>
      <w:pPr>
        <w:ind w:left="720" w:firstLine="720"/>
      </w:pPr>
      <w:r>
        <w:rPr>
          <w:rtl w:val="0"/>
        </w:rPr>
        <w:t>Funcionário cadastrado no sistema</w:t>
      </w:r>
    </w:p>
    <w:p>
      <w:pPr>
        <w:numPr>
          <w:ilvl w:val="0"/>
          <w:numId w:val="10"/>
        </w:numPr>
        <w:ind w:left="720" w:hanging="360"/>
      </w:pPr>
      <w:r>
        <w:rPr>
          <w:rtl w:val="0"/>
        </w:rPr>
        <w:t>Pré condições</w:t>
      </w:r>
    </w:p>
    <w:p>
      <w:pPr>
        <w:ind w:left="720" w:firstLine="720"/>
      </w:pPr>
      <w:r>
        <w:rPr>
          <w:rtl w:val="0"/>
        </w:rPr>
        <w:t>Realizar uma venda</w:t>
      </w:r>
    </w:p>
    <w:p>
      <w:pPr>
        <w:numPr>
          <w:ilvl w:val="0"/>
          <w:numId w:val="10"/>
        </w:numPr>
        <w:ind w:left="720" w:hanging="360"/>
      </w:pPr>
      <w:r>
        <w:rPr>
          <w:rtl w:val="0"/>
        </w:rPr>
        <w:t>Resultados</w:t>
      </w:r>
    </w:p>
    <w:p>
      <w:pPr>
        <w:ind w:left="720" w:firstLine="720"/>
      </w:pPr>
      <w:r>
        <w:rPr>
          <w:rtl w:val="0"/>
        </w:rPr>
        <w:t>Calcular o desconto de uma venda</w:t>
      </w:r>
    </w:p>
    <w:p>
      <w:pPr>
        <w:numPr>
          <w:ilvl w:val="0"/>
          <w:numId w:val="10"/>
        </w:numPr>
        <w:ind w:left="720" w:hanging="360"/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>1 - O ator acessa a tela de vendas</w:t>
      </w:r>
    </w:p>
    <w:p>
      <w:pPr>
        <w:ind w:left="1440" w:firstLine="0"/>
      </w:pPr>
      <w:r>
        <w:rPr>
          <w:rtl w:val="0"/>
        </w:rPr>
        <w:t>2 - O ator registra os produtos a serem vendidos</w:t>
      </w:r>
    </w:p>
    <w:p>
      <w:pPr>
        <w:ind w:left="1440" w:firstLine="0"/>
      </w:pPr>
      <w:r>
        <w:rPr>
          <w:rtl w:val="0"/>
        </w:rPr>
        <w:t xml:space="preserve">3 - O sistema calcula o desconto </w:t>
      </w:r>
    </w:p>
    <w:p>
      <w:pPr>
        <w:ind w:left="1440" w:firstLine="0"/>
      </w:pPr>
      <w:r>
        <w:rPr>
          <w:rtl w:val="0"/>
        </w:rPr>
        <w:t>4 - O sistema subtrai o desconto do valor do produto</w:t>
      </w:r>
    </w:p>
    <w:p>
      <w:pPr>
        <w:ind w:left="1440" w:firstLine="0"/>
      </w:pPr>
      <w:r>
        <w:rPr>
          <w:rtl w:val="0"/>
        </w:rPr>
        <w:t>5 - O ator confirma a operação</w:t>
      </w:r>
    </w:p>
    <w:p>
      <w:pPr>
        <w:ind w:left="1440" w:firstLine="0"/>
      </w:pPr>
      <w:r>
        <w:rPr>
          <w:rtl w:val="0"/>
        </w:rPr>
        <w:t>6 - Fim do caso de uso</w:t>
      </w:r>
    </w:p>
    <w:p>
      <w:pPr>
        <w:numPr>
          <w:ilvl w:val="0"/>
          <w:numId w:val="10"/>
        </w:numPr>
        <w:ind w:left="720" w:hanging="360"/>
      </w:pPr>
      <w:r>
        <w:rPr>
          <w:rtl w:val="0"/>
        </w:rPr>
        <w:t>Fluxo Alternativo</w:t>
      </w:r>
    </w:p>
    <w:p>
      <w:pPr>
        <w:ind w:left="720" w:firstLine="720"/>
      </w:pPr>
      <w:r>
        <w:rPr>
          <w:rtl w:val="0"/>
        </w:rPr>
        <w:t>FA01 - Desconto não definido</w:t>
      </w:r>
    </w:p>
    <w:p>
      <w:pPr>
        <w:ind w:left="2160" w:firstLine="0"/>
      </w:pPr>
      <w:r>
        <w:rPr>
          <w:rtl w:val="0"/>
        </w:rPr>
        <w:t>1 - O ator acessa a tela de vendas</w:t>
      </w:r>
    </w:p>
    <w:p>
      <w:pPr>
        <w:ind w:left="2160" w:firstLine="0"/>
      </w:pPr>
      <w:r>
        <w:rPr>
          <w:rtl w:val="0"/>
        </w:rPr>
        <w:t>2 - O ator registra os produtos a serem vendidos</w:t>
      </w:r>
    </w:p>
    <w:p>
      <w:pPr>
        <w:ind w:left="2160" w:firstLine="0"/>
      </w:pPr>
      <w:r>
        <w:rPr>
          <w:rtl w:val="0"/>
        </w:rPr>
        <w:t>3 - O ator insere o valor a ser descontado</w:t>
      </w:r>
    </w:p>
    <w:p>
      <w:pPr>
        <w:ind w:left="2160" w:firstLine="0"/>
      </w:pPr>
      <w:r>
        <w:rPr>
          <w:rtl w:val="0"/>
        </w:rPr>
        <w:t xml:space="preserve">4 - O sistema calcula o desconto </w:t>
      </w:r>
    </w:p>
    <w:p>
      <w:pPr>
        <w:ind w:left="1440" w:firstLine="720"/>
      </w:pPr>
      <w:r>
        <w:rPr>
          <w:rtl w:val="0"/>
        </w:rPr>
        <w:t>5 - O sistema subtrai o desconto do valor do produto</w:t>
      </w:r>
    </w:p>
    <w:p>
      <w:pPr>
        <w:ind w:left="2160" w:firstLine="0"/>
      </w:pPr>
      <w:r>
        <w:rPr>
          <w:rtl w:val="0"/>
        </w:rPr>
        <w:t>6- O ator confirma a operação</w:t>
      </w:r>
    </w:p>
    <w:p>
      <w:pPr>
        <w:ind w:left="2160" w:firstLine="0"/>
      </w:pPr>
      <w:r>
        <w:rPr>
          <w:rtl w:val="0"/>
        </w:rPr>
        <w:t>7- Fim do caso de uso</w:t>
      </w:r>
    </w:p>
    <w:p>
      <w:pPr>
        <w:numPr>
          <w:ilvl w:val="0"/>
          <w:numId w:val="10"/>
        </w:numPr>
        <w:ind w:left="720" w:hanging="360"/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>FE01- Desconto maior que o valor do produto</w:t>
      </w:r>
    </w:p>
    <w:p>
      <w:pPr>
        <w:ind w:left="2160" w:firstLine="0"/>
      </w:pPr>
      <w:r>
        <w:rPr>
          <w:rtl w:val="0"/>
        </w:rPr>
        <w:t>1 - O sistema exibe uma alerta “Desconto inválido”</w:t>
      </w:r>
    </w:p>
    <w:p>
      <w:pPr>
        <w:ind w:left="2160" w:firstLine="0"/>
      </w:pPr>
      <w:r>
        <w:rPr>
          <w:rtl w:val="0"/>
        </w:rPr>
        <w:t>2 - O sistema retorna ao passo 2 do FP CSU10</w:t>
      </w:r>
    </w:p>
    <w:p>
      <w:pPr>
        <w:ind w:left="720" w:firstLine="0"/>
      </w:pPr>
    </w:p>
    <w:p>
      <w:pPr>
        <w:pStyle w:val="2"/>
      </w:pPr>
      <w:bookmarkStart w:id="13" w:name="_q5kd5z2nhepj" w:colFirst="0" w:colLast="0"/>
      <w:bookmarkEnd w:id="13"/>
      <w:r>
        <w:rPr>
          <w:rtl w:val="0"/>
        </w:rPr>
        <w:t>CSU11 - GERAR RELATÓRIO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Caso de Uso: Gerar relatório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Descrição do caso de uso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 xml:space="preserve">Este caso de uso tem como objetivo gerar relatórios 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Ator(es)</w:t>
      </w:r>
    </w:p>
    <w:p>
      <w:pPr>
        <w:ind w:left="720" w:firstLine="720"/>
      </w:pPr>
      <w:r>
        <w:rPr>
          <w:rtl w:val="0"/>
        </w:rPr>
        <w:t>Funcionário cadastrado no sistema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Pré Condição</w:t>
      </w:r>
    </w:p>
    <w:p>
      <w:pPr>
        <w:ind w:left="720" w:firstLine="720"/>
      </w:pPr>
      <w:r>
        <w:rPr>
          <w:rtl w:val="0"/>
        </w:rPr>
        <w:t>Estar logado no sistema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Resultados</w:t>
      </w:r>
    </w:p>
    <w:p>
      <w:pPr>
        <w:ind w:left="720" w:firstLine="720"/>
      </w:pPr>
      <w:r>
        <w:rPr>
          <w:rtl w:val="0"/>
        </w:rPr>
        <w:t xml:space="preserve">Gerar relatórios 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>1 - O ator seleciona a tela (Início, Estoque ou Cliente)</w:t>
      </w:r>
    </w:p>
    <w:p>
      <w:pPr>
        <w:ind w:left="1440" w:firstLine="0"/>
      </w:pPr>
      <w:r>
        <w:rPr>
          <w:rtl w:val="0"/>
        </w:rPr>
        <w:t>2 - O ator seleciona a opção gerar relatório</w:t>
      </w:r>
    </w:p>
    <w:p>
      <w:pPr>
        <w:ind w:left="1440" w:firstLine="0"/>
      </w:pPr>
      <w:r>
        <w:rPr>
          <w:rtl w:val="0"/>
        </w:rPr>
        <w:t>3 - O ator escolhe o tipo de relatório (por data, por produto, por cliente)</w:t>
      </w:r>
    </w:p>
    <w:p>
      <w:pPr>
        <w:ind w:left="1440" w:firstLine="0"/>
      </w:pPr>
      <w:r>
        <w:rPr>
          <w:rtl w:val="0"/>
        </w:rPr>
        <w:t>4 - O sistema gera o relatório</w:t>
      </w:r>
    </w:p>
    <w:p>
      <w:pPr>
        <w:ind w:left="1440" w:firstLine="0"/>
      </w:pPr>
      <w:r>
        <w:rPr>
          <w:rtl w:val="0"/>
        </w:rPr>
        <w:t>5 - O ator tem a opção de imprimir relatório</w:t>
      </w:r>
    </w:p>
    <w:p>
      <w:pPr>
        <w:ind w:left="1440" w:firstLine="0"/>
      </w:pPr>
      <w:r>
        <w:rPr>
          <w:rtl w:val="0"/>
        </w:rPr>
        <w:t>6 - Fim do caso de uso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Fluxo Alternativo</w:t>
      </w:r>
    </w:p>
    <w:p>
      <w:pPr>
        <w:ind w:left="1440" w:firstLine="0"/>
      </w:pPr>
      <w:r>
        <w:rPr>
          <w:rtl w:val="0"/>
        </w:rPr>
        <w:t>Não existe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 xml:space="preserve">FE01- Relatório inexistente 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1 - O ator escolhe o tipo de relatório (por data, por produto, por cliente)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2 - O sistema exibe o alerta “Relatório inexistente”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3 - O sistema retorna ao passo 3 do FP CSU11</w:t>
      </w:r>
    </w:p>
    <w:p>
      <w:pPr>
        <w:ind w:left="720" w:firstLine="0"/>
      </w:pPr>
    </w:p>
    <w:p>
      <w:pPr>
        <w:pStyle w:val="2"/>
      </w:pPr>
      <w:bookmarkStart w:id="14" w:name="_z8c8b8whts0c" w:colFirst="0" w:colLast="0"/>
      <w:bookmarkEnd w:id="14"/>
      <w:r>
        <w:rPr>
          <w:rtl w:val="0"/>
        </w:rPr>
        <w:t>CSU12 - HISTÓRICO DE VENDA</w:t>
      </w:r>
    </w:p>
    <w:p>
      <w:pPr>
        <w:numPr>
          <w:ilvl w:val="0"/>
          <w:numId w:val="12"/>
        </w:numPr>
        <w:ind w:left="720" w:hanging="360"/>
      </w:pPr>
      <w:r>
        <w:rPr>
          <w:rtl w:val="0"/>
        </w:rPr>
        <w:t>Caso de Uso: Consultar histórico de vendas finalizadas</w:t>
      </w:r>
    </w:p>
    <w:p>
      <w:pPr>
        <w:numPr>
          <w:ilvl w:val="0"/>
          <w:numId w:val="12"/>
        </w:numPr>
        <w:ind w:left="720" w:hanging="360"/>
      </w:pPr>
      <w:r>
        <w:rPr>
          <w:rtl w:val="0"/>
        </w:rPr>
        <w:t>Descrição do caso de uso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Este caso de uso objetiva listar vendas finalizadas com dados e NF</w:t>
      </w:r>
    </w:p>
    <w:p>
      <w:pPr>
        <w:numPr>
          <w:ilvl w:val="0"/>
          <w:numId w:val="12"/>
        </w:numPr>
        <w:ind w:left="720" w:hanging="360"/>
      </w:pPr>
      <w:r>
        <w:rPr>
          <w:rtl w:val="0"/>
        </w:rPr>
        <w:t>Ator(es)</w:t>
      </w:r>
    </w:p>
    <w:p>
      <w:pPr>
        <w:ind w:left="720" w:firstLine="720"/>
      </w:pPr>
      <w:r>
        <w:rPr>
          <w:rtl w:val="0"/>
        </w:rPr>
        <w:t>Funcionário cadastrado no sistema</w:t>
      </w:r>
    </w:p>
    <w:p>
      <w:pPr>
        <w:numPr>
          <w:ilvl w:val="0"/>
          <w:numId w:val="12"/>
        </w:numPr>
        <w:ind w:left="720" w:hanging="360"/>
      </w:pPr>
      <w:r>
        <w:rPr>
          <w:rtl w:val="0"/>
        </w:rPr>
        <w:t>Pré Condição</w:t>
      </w:r>
    </w:p>
    <w:p>
      <w:pPr>
        <w:ind w:left="720" w:firstLine="720"/>
      </w:pPr>
      <w:r>
        <w:rPr>
          <w:rtl w:val="0"/>
        </w:rPr>
        <w:t>Estar logado no sistema</w:t>
      </w:r>
    </w:p>
    <w:p>
      <w:pPr>
        <w:numPr>
          <w:ilvl w:val="0"/>
          <w:numId w:val="12"/>
        </w:numPr>
        <w:ind w:left="720" w:hanging="360"/>
      </w:pPr>
      <w:r>
        <w:rPr>
          <w:rtl w:val="0"/>
        </w:rPr>
        <w:t>Resultados</w:t>
      </w:r>
    </w:p>
    <w:p>
      <w:pPr>
        <w:ind w:left="720" w:firstLine="720"/>
      </w:pPr>
      <w:r>
        <w:rPr>
          <w:rtl w:val="0"/>
        </w:rPr>
        <w:t>Lista de vendas feitas</w:t>
      </w:r>
    </w:p>
    <w:p>
      <w:pPr>
        <w:numPr>
          <w:ilvl w:val="0"/>
          <w:numId w:val="12"/>
        </w:numPr>
        <w:ind w:left="720" w:hanging="360"/>
      </w:pPr>
      <w:r>
        <w:rPr>
          <w:rtl w:val="0"/>
        </w:rPr>
        <w:t>Fluxo Principal</w:t>
      </w:r>
    </w:p>
    <w:p>
      <w:pPr>
        <w:ind w:left="1440" w:firstLine="0"/>
      </w:pPr>
      <w:r>
        <w:rPr>
          <w:rtl w:val="0"/>
        </w:rPr>
        <w:t>1 - O ator seleciona a tela “Venda”</w:t>
      </w:r>
    </w:p>
    <w:p>
      <w:pPr>
        <w:ind w:left="1440" w:firstLine="0"/>
      </w:pPr>
      <w:r>
        <w:rPr>
          <w:rtl w:val="0"/>
        </w:rPr>
        <w:t>2 - O sistema lista os pedidos finalizados</w:t>
      </w:r>
    </w:p>
    <w:p>
      <w:pPr>
        <w:ind w:left="1440" w:firstLine="0"/>
      </w:pPr>
      <w:r>
        <w:rPr>
          <w:rtl w:val="0"/>
        </w:rPr>
        <w:t>3 - Fim do caso de uso</w:t>
      </w:r>
    </w:p>
    <w:p>
      <w:pPr>
        <w:numPr>
          <w:ilvl w:val="0"/>
          <w:numId w:val="12"/>
        </w:numPr>
        <w:ind w:left="720" w:hanging="360"/>
      </w:pPr>
      <w:r>
        <w:rPr>
          <w:rtl w:val="0"/>
        </w:rPr>
        <w:t>Fluxo Alternativo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>FA01 - Consultar pedidos finalizados</w:t>
      </w:r>
    </w:p>
    <w:p>
      <w:pPr>
        <w:ind w:left="2160" w:firstLine="0"/>
      </w:pPr>
      <w:r>
        <w:rPr>
          <w:rtl w:val="0"/>
        </w:rPr>
        <w:t>1 - O ator seleciona a tela “Venda”</w:t>
      </w:r>
    </w:p>
    <w:p>
      <w:pPr>
        <w:ind w:left="2160" w:firstLine="0"/>
      </w:pPr>
      <w:r>
        <w:rPr>
          <w:rtl w:val="0"/>
        </w:rPr>
        <w:t>2 - O ator seleciona os filtros de vendas (número, range de data, hora, cliente, funcionário, intervalo de valor)</w:t>
      </w:r>
    </w:p>
    <w:p>
      <w:pPr>
        <w:ind w:left="2160" w:firstLine="0"/>
      </w:pPr>
      <w:r>
        <w:rPr>
          <w:rtl w:val="0"/>
        </w:rPr>
        <w:t>3 - O sistema lista os pedidos finalizados de acordo com a consulta</w:t>
      </w:r>
    </w:p>
    <w:p>
      <w:pPr>
        <w:ind w:left="2160" w:firstLine="0"/>
      </w:pPr>
      <w:r>
        <w:rPr>
          <w:rtl w:val="0"/>
        </w:rPr>
        <w:t>4 - O ator confirma a operação</w:t>
      </w:r>
    </w:p>
    <w:p>
      <w:pPr>
        <w:ind w:left="2160" w:firstLine="0"/>
      </w:pPr>
      <w:r>
        <w:rPr>
          <w:rtl w:val="0"/>
        </w:rPr>
        <w:t>5 - Fim do caso de uso</w:t>
      </w:r>
    </w:p>
    <w:p>
      <w:pPr>
        <w:ind w:left="2160" w:firstLine="0"/>
      </w:pPr>
    </w:p>
    <w:p>
      <w:pPr>
        <w:ind w:left="1440" w:firstLine="0"/>
      </w:pPr>
      <w:r>
        <w:rPr>
          <w:rtl w:val="0"/>
        </w:rPr>
        <w:t>FA02 - Imprimir lista de venda</w:t>
      </w:r>
    </w:p>
    <w:p>
      <w:pPr>
        <w:ind w:left="2160" w:firstLine="0"/>
      </w:pPr>
      <w:r>
        <w:rPr>
          <w:rtl w:val="0"/>
        </w:rPr>
        <w:t>1 - O ator seleciona a tela “Venda”</w:t>
      </w:r>
    </w:p>
    <w:p>
      <w:pPr>
        <w:ind w:left="2160" w:firstLine="0"/>
      </w:pPr>
      <w:r>
        <w:rPr>
          <w:rtl w:val="0"/>
        </w:rPr>
        <w:t>2 - O ator seleciona os filtros de vendas (range de data, hora, cliente, funcionário, intervalo de valor)</w:t>
      </w:r>
    </w:p>
    <w:p>
      <w:pPr>
        <w:ind w:left="2160" w:firstLine="0"/>
      </w:pPr>
      <w:r>
        <w:rPr>
          <w:rtl w:val="0"/>
        </w:rPr>
        <w:t>3 - O sistema lista os pedidos finalizados</w:t>
      </w:r>
    </w:p>
    <w:p>
      <w:pPr>
        <w:ind w:left="2160" w:firstLine="0"/>
      </w:pPr>
      <w:r>
        <w:rPr>
          <w:rtl w:val="0"/>
        </w:rPr>
        <w:t>4 - O ator seleciona “Imprimir”</w:t>
      </w:r>
    </w:p>
    <w:p>
      <w:pPr>
        <w:ind w:left="2160" w:firstLine="0"/>
      </w:pPr>
      <w:r>
        <w:rPr>
          <w:rtl w:val="0"/>
        </w:rPr>
        <w:t>3 - O sistema imprime PDF com os pedidos selecionados</w:t>
      </w:r>
    </w:p>
    <w:p>
      <w:pPr>
        <w:ind w:left="0" w:firstLine="0"/>
      </w:pPr>
    </w:p>
    <w:p>
      <w:pPr>
        <w:ind w:left="720" w:firstLine="720"/>
      </w:pPr>
      <w:r>
        <w:rPr>
          <w:rtl w:val="0"/>
        </w:rPr>
        <w:t>FA03 - Consultar nota fiscal de pedido</w:t>
      </w:r>
    </w:p>
    <w:p>
      <w:pPr>
        <w:ind w:left="2160" w:firstLine="0"/>
      </w:pPr>
      <w:r>
        <w:rPr>
          <w:rtl w:val="0"/>
        </w:rPr>
        <w:t>1 - O ator seleciona a tela “Venda”</w:t>
      </w:r>
    </w:p>
    <w:p>
      <w:pPr>
        <w:ind w:left="2160" w:firstLine="0"/>
      </w:pPr>
      <w:r>
        <w:rPr>
          <w:rtl w:val="0"/>
        </w:rPr>
        <w:t>2 - O ator seleciona os filtros de vendas (número, range de data, hora, cliente, funcionário, intervalo de valor)</w:t>
      </w:r>
    </w:p>
    <w:p>
      <w:pPr>
        <w:ind w:left="2160" w:firstLine="0"/>
      </w:pPr>
      <w:r>
        <w:rPr>
          <w:rtl w:val="0"/>
        </w:rPr>
        <w:t>3 - O sistema lista os pedidos finalizados de acordo com a consulta</w:t>
      </w:r>
    </w:p>
    <w:p>
      <w:pPr>
        <w:ind w:left="2160" w:firstLine="0"/>
      </w:pPr>
      <w:r>
        <w:rPr>
          <w:rtl w:val="0"/>
        </w:rPr>
        <w:t>4 - O ator seleciona o ícone de arquivo PDF na coluna de Nota Fiscal do produto</w:t>
      </w:r>
    </w:p>
    <w:p>
      <w:pPr>
        <w:ind w:left="2160" w:firstLine="0"/>
      </w:pPr>
      <w:r>
        <w:rPr>
          <w:rtl w:val="0"/>
        </w:rPr>
        <w:t>5 - O sistema abre imagem da folha de NF do pedido</w:t>
      </w:r>
    </w:p>
    <w:p>
      <w:pPr>
        <w:ind w:left="2160" w:firstLine="0"/>
      </w:pPr>
      <w:r>
        <w:rPr>
          <w:rtl w:val="0"/>
        </w:rPr>
        <w:t>6- Fim do caso de uso</w:t>
      </w:r>
    </w:p>
    <w:p>
      <w:pPr>
        <w:ind w:left="2160" w:firstLine="0"/>
      </w:pPr>
    </w:p>
    <w:p>
      <w:pPr>
        <w:numPr>
          <w:ilvl w:val="0"/>
          <w:numId w:val="12"/>
        </w:numPr>
        <w:ind w:left="720" w:hanging="360"/>
      </w:pPr>
      <w:r>
        <w:rPr>
          <w:rtl w:val="0"/>
        </w:rPr>
        <w:t>Fluxo de Exceção</w:t>
      </w:r>
    </w:p>
    <w:p>
      <w:pPr>
        <w:ind w:left="720" w:firstLine="720"/>
      </w:pPr>
      <w:r>
        <w:rPr>
          <w:rtl w:val="0"/>
        </w:rPr>
        <w:t xml:space="preserve">FE01 - Pedido inexistente 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1 - O ator pesquisa o pedido (número, data, hora, cliente, funcionário, valor)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>2 - O sistema exibe o alerta “Pedido(s) inexistente(s)”</w:t>
      </w:r>
    </w:p>
    <w:p>
      <w:pPr>
        <w:ind w:left="720" w:firstLine="0"/>
      </w:pPr>
      <w:r>
        <w:rPr>
          <w:rtl w:val="0"/>
        </w:rPr>
        <w:tab/>
      </w:r>
      <w:r>
        <w:rPr>
          <w:rtl w:val="0"/>
        </w:rPr>
        <w:tab/>
      </w:r>
    </w:p>
    <w:p>
      <w:pPr>
        <w:ind w:left="720" w:firstLine="0"/>
      </w:pPr>
    </w:p>
    <w:p>
      <w:pPr>
        <w:ind w:left="720" w:firstLine="0"/>
      </w:pPr>
    </w:p>
    <w:p>
      <w:pPr>
        <w:pStyle w:val="2"/>
        <w:rPr>
          <w:sz w:val="24"/>
          <w:szCs w:val="24"/>
        </w:rPr>
      </w:pPr>
      <w:bookmarkStart w:id="15" w:name="_tku4xws9mtmv" w:colFirst="0" w:colLast="0"/>
      <w:bookmarkEnd w:id="15"/>
      <w:r>
        <w:rPr>
          <w:sz w:val="24"/>
          <w:szCs w:val="24"/>
          <w:rtl w:val="0"/>
        </w:rPr>
        <w:t>4. Regras de negócio</w:t>
      </w:r>
    </w:p>
    <w:p>
      <w:pPr>
        <w:ind w:left="0" w:firstLine="0"/>
        <w:rPr>
          <w:b/>
        </w:rPr>
      </w:pPr>
    </w:p>
    <w:p>
      <w:pPr>
        <w:ind w:left="720" w:firstLine="0"/>
      </w:pPr>
      <w:r>
        <w:rPr>
          <w:rtl w:val="0"/>
        </w:rPr>
        <w:t>RN01 - Efetuar login</w:t>
      </w:r>
    </w:p>
    <w:p>
      <w:pPr>
        <w:ind w:left="720" w:firstLine="0"/>
      </w:pPr>
      <w:r>
        <w:rPr>
          <w:rtl w:val="0"/>
        </w:rPr>
        <w:t xml:space="preserve">Descrição: O usuário deve estar previamente cadastrado no sistema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RN02 - Cadastrar produto</w:t>
      </w:r>
    </w:p>
    <w:p>
      <w:pPr>
        <w:ind w:left="720" w:firstLine="0"/>
      </w:pPr>
      <w:r>
        <w:rPr>
          <w:rtl w:val="0"/>
        </w:rPr>
        <w:t xml:space="preserve">Descrição: O sistema não permitirá cadastramento do mesmo produto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RN03 - Cadastrar cliente</w:t>
      </w:r>
    </w:p>
    <w:p>
      <w:pPr>
        <w:ind w:left="720" w:firstLine="0"/>
      </w:pPr>
      <w:r>
        <w:rPr>
          <w:rtl w:val="0"/>
        </w:rPr>
        <w:t>Descrição: O sistema não permitirá cadastramento do mesmo CPF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RN04 - Efetuar movimentação no estoque </w:t>
      </w:r>
    </w:p>
    <w:p>
      <w:pPr>
        <w:ind w:left="720" w:firstLine="0"/>
      </w:pPr>
      <w:r>
        <w:rPr>
          <w:rtl w:val="0"/>
        </w:rPr>
        <w:t>Descrição: O sistema não permitirá retirada que deixe o estoque negativo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RN05 - Efetuar movimentação no estoque</w:t>
      </w:r>
    </w:p>
    <w:p>
      <w:pPr>
        <w:ind w:left="720" w:firstLine="0"/>
      </w:pPr>
      <w:r>
        <w:rPr>
          <w:rtl w:val="0"/>
        </w:rPr>
        <w:t>Descrição: O sistema não permitirá retirada de item que não tenha em estoque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RN06 - Efetuar movimentação no estoque </w:t>
      </w:r>
    </w:p>
    <w:p>
      <w:pPr>
        <w:ind w:left="720" w:firstLine="0"/>
      </w:pPr>
      <w:r>
        <w:rPr>
          <w:rtl w:val="0"/>
        </w:rPr>
        <w:t xml:space="preserve">Descrição: O sistema emitirá um alerta ao usuário caso um item encontre em baixa quantidade, porém não impedirá a retirada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RN07 - Efetuar movimentação no estoque </w:t>
      </w:r>
    </w:p>
    <w:p>
      <w:pPr>
        <w:ind w:left="720" w:firstLine="0"/>
      </w:pPr>
      <w:r>
        <w:rPr>
          <w:rtl w:val="0"/>
        </w:rPr>
        <w:t>Descrição: O sistema atualiza o estoque a cada movimentação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RN08 - Alerta no estoque </w:t>
      </w:r>
    </w:p>
    <w:p>
      <w:pPr>
        <w:ind w:left="720" w:firstLine="0"/>
      </w:pPr>
      <w:r>
        <w:rPr>
          <w:rtl w:val="0"/>
        </w:rPr>
        <w:t>Descrição: O sistema emitirá o alerta até que novos produtos sejam adicionados em estoque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RN09 - Relatório do estoque </w:t>
      </w:r>
    </w:p>
    <w:p>
      <w:pPr>
        <w:ind w:left="720" w:firstLine="0"/>
      </w:pPr>
      <w:r>
        <w:rPr>
          <w:rtl w:val="0"/>
        </w:rPr>
        <w:t>Descrição: O sistema permitirá emitir um relatório que conste a movimentação dos produtos e quantidades restantes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RN10 - Receita</w:t>
      </w:r>
    </w:p>
    <w:p>
      <w:pPr>
        <w:ind w:left="720" w:firstLine="0"/>
      </w:pPr>
      <w:r>
        <w:rPr>
          <w:rtl w:val="0"/>
        </w:rPr>
        <w:t>Descrição: O sistema notificará na compra de um medicamento caso seja obrigatório apresentar receita médica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RN11 - Desconto </w:t>
      </w:r>
    </w:p>
    <w:p>
      <w:pPr>
        <w:ind w:left="720" w:firstLine="0"/>
      </w:pPr>
      <w:r>
        <w:rPr>
          <w:rtl w:val="0"/>
        </w:rPr>
        <w:t>Descrição: O sistema não permitirá desconto maior que o valor do produto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RN12 - Edição de produto ou medicamento</w:t>
      </w:r>
    </w:p>
    <w:p>
      <w:pPr>
        <w:ind w:left="720" w:firstLine="0"/>
      </w:pPr>
      <w:r>
        <w:rPr>
          <w:rtl w:val="0"/>
        </w:rPr>
        <w:t>Descrição: O sistema exige confirmação de senha para completar alteração</w:t>
      </w:r>
    </w:p>
    <w:p>
      <w:pPr>
        <w:ind w:left="720" w:firstLine="0"/>
        <w:rPr>
          <w:shd w:val="clear" w:fill="6D9EEB"/>
        </w:rPr>
      </w:pPr>
    </w:p>
    <w:p>
      <w:pPr>
        <w:ind w:left="720" w:firstLine="0"/>
      </w:pPr>
      <w:r>
        <w:rPr>
          <w:rtl w:val="0"/>
        </w:rPr>
        <w:t>RN13 - Edição de produto ou medicamento</w:t>
      </w:r>
    </w:p>
    <w:p>
      <w:pPr>
        <w:ind w:left="720" w:firstLine="0"/>
      </w:pPr>
      <w:r>
        <w:rPr>
          <w:rtl w:val="0"/>
        </w:rPr>
        <w:t xml:space="preserve">Descrição: O sistema exige certificação por login e senha para completar alteração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RN14 - Desativar produto ou medicamento</w:t>
      </w:r>
    </w:p>
    <w:p>
      <w:pPr>
        <w:ind w:left="720" w:firstLine="0"/>
      </w:pPr>
      <w:r>
        <w:rPr>
          <w:rtl w:val="0"/>
        </w:rPr>
        <w:t xml:space="preserve">Descrição: O sistema deve retirar do estoque os itens desativados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RN15 - Consultar pedidos finalizados</w:t>
      </w:r>
    </w:p>
    <w:p>
      <w:pPr>
        <w:ind w:left="720" w:firstLine="0"/>
      </w:pPr>
      <w:r>
        <w:rPr>
          <w:rtl w:val="0"/>
        </w:rPr>
        <w:t xml:space="preserve">Descrição: O sistema deve permitir consultar pedidos anteriores </w:t>
      </w:r>
    </w:p>
    <w:p>
      <w:pPr>
        <w:ind w:left="720" w:firstLine="0"/>
      </w:pPr>
    </w:p>
    <w:p>
      <w:pPr>
        <w:ind w:left="0" w:firstLine="0"/>
      </w:pPr>
    </w:p>
    <w:p>
      <w:pPr>
        <w:pStyle w:val="2"/>
        <w:rPr>
          <w:sz w:val="24"/>
          <w:szCs w:val="24"/>
        </w:rPr>
      </w:pPr>
      <w:bookmarkStart w:id="16" w:name="_4vtnko7r2y2" w:colFirst="0" w:colLast="0"/>
      <w:bookmarkEnd w:id="16"/>
      <w:r>
        <w:rPr>
          <w:sz w:val="24"/>
          <w:szCs w:val="24"/>
          <w:rtl w:val="0"/>
        </w:rPr>
        <w:t>5. Requisitos</w:t>
      </w:r>
    </w:p>
    <w:p>
      <w:pPr>
        <w:numPr>
          <w:ilvl w:val="0"/>
          <w:numId w:val="13"/>
        </w:numPr>
        <w:ind w:left="720" w:hanging="360"/>
        <w:rPr>
          <w:u w:val="none"/>
        </w:rPr>
      </w:pPr>
      <w:r>
        <w:rPr>
          <w:rtl w:val="0"/>
        </w:rPr>
        <w:t>Requisitos Funcionais</w:t>
      </w:r>
    </w:p>
    <w:p>
      <w:pPr>
        <w:ind w:left="0" w:firstLine="720"/>
      </w:pPr>
      <w:r>
        <w:rPr>
          <w:rtl w:val="0"/>
        </w:rPr>
        <w:t>RF01 - O sistema deve permitir fazer login (usuário e senha)</w:t>
      </w:r>
    </w:p>
    <w:p>
      <w:pPr>
        <w:ind w:left="1440" w:firstLine="0"/>
      </w:pPr>
    </w:p>
    <w:p>
      <w:pPr>
        <w:ind w:left="720" w:firstLine="0"/>
      </w:pPr>
      <w:r>
        <w:rPr>
          <w:rtl w:val="0"/>
        </w:rPr>
        <w:t xml:space="preserve">RF02 - O sistema deve apresentar ao usuário funcionário a opção de cadastrar novos produtos e medicamentos (nome, forma farmacêutica, categoria, tarja, restrição de prescrição, tipo)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RF03 - O sistema deve permitir acrescentar os produtos e medicamentos cadastrados em estoque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RF04 - O sistema deve permitir ao usuário administrador a opção de cadastrar novos funcionários (nome, CPF, email, data de nascimento, RG, contato, endereço, login e senha)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RF05 - O sistema deve apresentar ao usuário funcionário a opção de cadastrar novos clientes (nome, email, CPF, contato, endereço)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RF06 - O sistema deve permitir leitura de código de barras do produto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RF07 - O sistema deve permitir que seja digitado o código de barras do produto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RF08 - O sistema deve permitir exclusão de produto no carrinho</w:t>
      </w:r>
    </w:p>
    <w:p>
      <w:pPr>
        <w:ind w:left="0" w:firstLine="0"/>
      </w:pP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>RF09 - O sistema deve fazer o cálculo dos produtos adicionados no carrinho</w:t>
      </w:r>
    </w:p>
    <w:p>
      <w:pPr>
        <w:ind w:left="0" w:firstLine="0"/>
      </w:pPr>
      <w:r>
        <w:rPr>
          <w:rtl w:val="0"/>
        </w:rPr>
        <w:tab/>
      </w: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>RF10 - O sistema deve permitir pagamento via cartão ou em espécie</w:t>
      </w:r>
    </w:p>
    <w:p>
      <w:pPr>
        <w:ind w:left="0" w:firstLine="0"/>
      </w:pP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 xml:space="preserve">RF11 - O sistema deve permitir a inserção do valor recebido </w:t>
      </w:r>
    </w:p>
    <w:p>
      <w:pPr>
        <w:ind w:left="0" w:firstLine="720"/>
      </w:pPr>
    </w:p>
    <w:p>
      <w:pPr>
        <w:ind w:left="0" w:firstLine="720"/>
      </w:pPr>
      <w:r>
        <w:rPr>
          <w:rtl w:val="0"/>
        </w:rPr>
        <w:t xml:space="preserve">RF12 - O sistema deve calcular o valor a devolver </w:t>
      </w:r>
    </w:p>
    <w:p>
      <w:pPr>
        <w:ind w:left="0" w:firstLine="720"/>
      </w:pPr>
    </w:p>
    <w:p>
      <w:pPr>
        <w:ind w:left="720" w:firstLine="0"/>
      </w:pPr>
      <w:r>
        <w:rPr>
          <w:rtl w:val="0"/>
        </w:rPr>
        <w:t xml:space="preserve">RF13 - O sistema deve permitir gerar um orçamento com o valor dos produtos, que será impresso pelo sistema </w:t>
      </w:r>
    </w:p>
    <w:p>
      <w:pPr>
        <w:ind w:left="1440" w:firstLine="0"/>
      </w:pPr>
    </w:p>
    <w:p>
      <w:pPr>
        <w:ind w:left="0" w:firstLine="720"/>
      </w:pPr>
      <w:r>
        <w:rPr>
          <w:rtl w:val="0"/>
        </w:rPr>
        <w:t>RF14 - O sistema deve dar baixa no estoque ao realizar uma venda</w:t>
      </w:r>
    </w:p>
    <w:p>
      <w:pPr>
        <w:ind w:left="0" w:firstLine="720"/>
      </w:pPr>
    </w:p>
    <w:p>
      <w:pPr>
        <w:ind w:left="720" w:firstLine="0"/>
      </w:pPr>
      <w:r>
        <w:rPr>
          <w:rtl w:val="0"/>
        </w:rPr>
        <w:t>RF15 - O sistema deve sinalizar a quantidade mínima ou ausência do produto no estoque</w:t>
      </w:r>
    </w:p>
    <w:p>
      <w:pPr>
        <w:ind w:left="1440" w:firstLine="0"/>
      </w:pPr>
    </w:p>
    <w:p>
      <w:pPr>
        <w:ind w:left="720" w:firstLine="0"/>
      </w:pPr>
      <w:r>
        <w:rPr>
          <w:rtl w:val="0"/>
        </w:rPr>
        <w:t xml:space="preserve">RF16 - O sistema deve apontar o lote mais antigo quando solicitado retirada do estoque </w:t>
      </w:r>
    </w:p>
    <w:p>
      <w:pPr>
        <w:ind w:left="0" w:firstLine="0"/>
      </w:pPr>
    </w:p>
    <w:p>
      <w:pPr>
        <w:ind w:left="0" w:firstLine="720"/>
      </w:pPr>
      <w:r>
        <w:rPr>
          <w:rtl w:val="0"/>
        </w:rPr>
        <w:t>RF17 - O sistema deve permitir a consulta no estoque</w:t>
      </w:r>
    </w:p>
    <w:p>
      <w:pPr>
        <w:ind w:left="0" w:firstLine="720"/>
      </w:pPr>
    </w:p>
    <w:p>
      <w:pPr>
        <w:ind w:left="0" w:firstLine="720"/>
      </w:pPr>
      <w:r>
        <w:rPr>
          <w:rtl w:val="0"/>
        </w:rPr>
        <w:t>RF18 - O sistema deve listar pedidos finalizados no Histórico</w:t>
      </w:r>
    </w:p>
    <w:p>
      <w:pPr>
        <w:ind w:left="720" w:firstLine="0"/>
      </w:pPr>
    </w:p>
    <w:p>
      <w:pPr>
        <w:ind w:left="0" w:firstLine="0"/>
      </w:pPr>
      <w:r>
        <w:rPr>
          <w:rtl w:val="0"/>
        </w:rPr>
        <w:t xml:space="preserve">      2.   Requisitos Não Funcionais </w:t>
      </w:r>
    </w:p>
    <w:p>
      <w:pPr>
        <w:ind w:left="1440" w:firstLine="0"/>
      </w:pPr>
      <w:r>
        <w:rPr>
          <w:rtl w:val="0"/>
        </w:rPr>
        <w:t>RNF01 - O sistema deve ser desenvolvido em linguagem Java</w:t>
      </w:r>
    </w:p>
    <w:p>
      <w:pPr>
        <w:ind w:left="1440" w:firstLine="0"/>
      </w:pPr>
      <w:r>
        <w:rPr>
          <w:rtl w:val="0"/>
        </w:rPr>
        <w:t>RNF02 - O sistema deve dispor de fácil usabilidade</w:t>
      </w:r>
    </w:p>
    <w:p>
      <w:pPr>
        <w:ind w:left="1440" w:firstLine="0"/>
      </w:pPr>
      <w:r>
        <w:rPr>
          <w:rtl w:val="0"/>
        </w:rPr>
        <w:t>RNF03 - O sistema só pode ser acessado por usuário previamente cadastrado</w:t>
      </w:r>
    </w:p>
    <w:p>
      <w:pPr>
        <w:ind w:left="720" w:firstLine="0"/>
      </w:pPr>
    </w:p>
    <w:p>
      <w:pPr>
        <w:ind w:left="0" w:firstLine="0"/>
      </w:pPr>
    </w:p>
    <w:p>
      <w:pPr>
        <w:ind w:left="0" w:firstLine="0"/>
      </w:pPr>
    </w:p>
    <w:p>
      <w:pPr>
        <w:pStyle w:val="2"/>
        <w:rPr>
          <w:sz w:val="24"/>
          <w:szCs w:val="24"/>
        </w:rPr>
      </w:pPr>
      <w:bookmarkStart w:id="17" w:name="_xustkgp741k4" w:colFirst="0" w:colLast="0"/>
      <w:bookmarkEnd w:id="17"/>
      <w:r>
        <w:rPr>
          <w:sz w:val="24"/>
          <w:szCs w:val="24"/>
          <w:rtl w:val="0"/>
        </w:rPr>
        <w:t>6. Modelo Conceitual</w:t>
      </w:r>
    </w:p>
    <w:p>
      <w:pPr>
        <w:ind w:left="0" w:firstLine="0"/>
      </w:pPr>
      <w:bookmarkStart w:id="42" w:name="_GoBack"/>
      <w:r>
        <w:drawing>
          <wp:inline distT="0" distB="0" distL="114300" distR="114300">
            <wp:extent cx="6119495" cy="3190240"/>
            <wp:effectExtent l="0" t="0" r="14605" b="1016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2"/>
        <w:rPr>
          <w:sz w:val="24"/>
          <w:szCs w:val="24"/>
        </w:rPr>
      </w:pPr>
      <w:bookmarkStart w:id="18" w:name="_xtqyquxt55lg" w:colFirst="0" w:colLast="0"/>
      <w:bookmarkEnd w:id="18"/>
      <w:r>
        <w:rPr>
          <w:sz w:val="24"/>
          <w:szCs w:val="24"/>
          <w:rtl w:val="0"/>
        </w:rPr>
        <w:t>7. Diagrama de sequência</w:t>
      </w:r>
    </w:p>
    <w:p>
      <w:pPr>
        <w:pStyle w:val="2"/>
        <w:rPr>
          <w:sz w:val="24"/>
          <w:szCs w:val="24"/>
        </w:rPr>
      </w:pPr>
      <w:bookmarkStart w:id="19" w:name="_47wmnfz47bh7" w:colFirst="0" w:colLast="0"/>
      <w:bookmarkEnd w:id="19"/>
      <w:r>
        <w:rPr>
          <w:sz w:val="24"/>
          <w:szCs w:val="24"/>
        </w:rPr>
        <w:drawing>
          <wp:inline distT="114300" distB="114300" distL="114300" distR="114300">
            <wp:extent cx="5734050" cy="32004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24"/>
          <w:szCs w:val="24"/>
        </w:rPr>
      </w:pPr>
      <w:bookmarkStart w:id="20" w:name="_c7d7ccygl9wo" w:colFirst="0" w:colLast="0"/>
      <w:bookmarkEnd w:id="20"/>
      <w:r>
        <w:rPr>
          <w:sz w:val="24"/>
          <w:szCs w:val="24"/>
        </w:rPr>
        <w:drawing>
          <wp:inline distT="114300" distB="114300" distL="114300" distR="114300">
            <wp:extent cx="5734050" cy="3213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24"/>
          <w:szCs w:val="24"/>
        </w:rPr>
      </w:pPr>
      <w:bookmarkStart w:id="21" w:name="_9ilo5kzgtz0z" w:colFirst="0" w:colLast="0"/>
      <w:bookmarkEnd w:id="21"/>
      <w:r>
        <w:rPr>
          <w:sz w:val="24"/>
          <w:szCs w:val="24"/>
        </w:rPr>
        <w:drawing>
          <wp:inline distT="114300" distB="114300" distL="114300" distR="114300">
            <wp:extent cx="5734050" cy="3035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24"/>
          <w:szCs w:val="24"/>
        </w:rPr>
      </w:pPr>
      <w:bookmarkStart w:id="22" w:name="_mqpmbld73r94" w:colFirst="0" w:colLast="0"/>
      <w:bookmarkEnd w:id="22"/>
      <w:r>
        <w:rPr>
          <w:sz w:val="24"/>
          <w:szCs w:val="24"/>
        </w:rPr>
        <w:drawing>
          <wp:inline distT="114300" distB="114300" distL="114300" distR="114300">
            <wp:extent cx="5734050" cy="30861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ind w:left="0" w:firstLine="0"/>
      </w:pPr>
    </w:p>
    <w:p>
      <w:pPr>
        <w:pStyle w:val="2"/>
        <w:rPr>
          <w:sz w:val="24"/>
          <w:szCs w:val="24"/>
        </w:rPr>
      </w:pPr>
      <w:bookmarkStart w:id="23" w:name="_t63h6uq6y5t4" w:colFirst="0" w:colLast="0"/>
      <w:bookmarkEnd w:id="23"/>
      <w:r>
        <w:rPr>
          <w:sz w:val="24"/>
          <w:szCs w:val="24"/>
          <w:rtl w:val="0"/>
        </w:rPr>
        <w:t>8. Modelo lógico</w:t>
      </w:r>
    </w:p>
    <w:p>
      <w:pPr>
        <w:ind w:left="0" w:firstLine="0"/>
        <w:rPr>
          <w:b/>
        </w:rPr>
      </w:pPr>
      <w:r>
        <w:rPr>
          <w:b/>
        </w:rPr>
        <w:drawing>
          <wp:inline distT="114300" distB="114300" distL="114300" distR="114300">
            <wp:extent cx="5991225" cy="380492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</w:rPr>
      </w:pPr>
    </w:p>
    <w:p>
      <w:pPr>
        <w:pStyle w:val="2"/>
        <w:rPr>
          <w:sz w:val="24"/>
          <w:szCs w:val="24"/>
        </w:rPr>
      </w:pPr>
      <w:bookmarkStart w:id="24" w:name="_c5g8zsxduoj7" w:colFirst="0" w:colLast="0"/>
      <w:bookmarkEnd w:id="24"/>
    </w:p>
    <w:p>
      <w:pPr>
        <w:pStyle w:val="2"/>
        <w:rPr>
          <w:sz w:val="24"/>
          <w:szCs w:val="24"/>
        </w:rPr>
      </w:pPr>
      <w:bookmarkStart w:id="25" w:name="_fmzxxp44w0av" w:colFirst="0" w:colLast="0"/>
      <w:bookmarkEnd w:id="25"/>
    </w:p>
    <w:p>
      <w:pPr>
        <w:pStyle w:val="2"/>
        <w:rPr>
          <w:sz w:val="24"/>
          <w:szCs w:val="24"/>
        </w:rPr>
      </w:pPr>
      <w:bookmarkStart w:id="26" w:name="_gx5jlt3i4wk9" w:colFirst="0" w:colLast="0"/>
      <w:bookmarkEnd w:id="26"/>
    </w:p>
    <w:p>
      <w:pPr>
        <w:pStyle w:val="2"/>
        <w:rPr>
          <w:sz w:val="24"/>
          <w:szCs w:val="24"/>
        </w:rPr>
      </w:pPr>
      <w:bookmarkStart w:id="27" w:name="_varazuvxnfou" w:colFirst="0" w:colLast="0"/>
      <w:bookmarkEnd w:id="27"/>
    </w:p>
    <w:p>
      <w:pPr>
        <w:pStyle w:val="2"/>
        <w:rPr>
          <w:sz w:val="24"/>
          <w:szCs w:val="24"/>
        </w:rPr>
      </w:pPr>
      <w:bookmarkStart w:id="28" w:name="_fcl5y6sjjrtc" w:colFirst="0" w:colLast="0"/>
      <w:bookmarkEnd w:id="28"/>
    </w:p>
    <w:p>
      <w:pPr>
        <w:pStyle w:val="2"/>
        <w:rPr>
          <w:sz w:val="24"/>
          <w:szCs w:val="24"/>
        </w:rPr>
      </w:pPr>
      <w:bookmarkStart w:id="29" w:name="_z5ocjb4eaxj6" w:colFirst="0" w:colLast="0"/>
      <w:bookmarkEnd w:id="29"/>
    </w:p>
    <w:p>
      <w:pPr>
        <w:pStyle w:val="2"/>
        <w:rPr>
          <w:sz w:val="24"/>
          <w:szCs w:val="24"/>
        </w:rPr>
      </w:pPr>
      <w:bookmarkStart w:id="30" w:name="_uf6pupgw1dbt" w:colFirst="0" w:colLast="0"/>
      <w:bookmarkEnd w:id="30"/>
    </w:p>
    <w:p>
      <w:pPr>
        <w:pStyle w:val="2"/>
        <w:rPr>
          <w:sz w:val="24"/>
          <w:szCs w:val="24"/>
        </w:rPr>
      </w:pPr>
      <w:bookmarkStart w:id="31" w:name="_p40jlpj4jyyz" w:colFirst="0" w:colLast="0"/>
      <w:bookmarkEnd w:id="31"/>
    </w:p>
    <w:p>
      <w:pPr>
        <w:pStyle w:val="2"/>
        <w:rPr>
          <w:sz w:val="24"/>
          <w:szCs w:val="24"/>
        </w:rPr>
      </w:pPr>
      <w:bookmarkStart w:id="32" w:name="_dgbh4zrlurw5" w:colFirst="0" w:colLast="0"/>
      <w:bookmarkEnd w:id="32"/>
    </w:p>
    <w:p>
      <w:pPr>
        <w:pStyle w:val="2"/>
        <w:rPr>
          <w:sz w:val="24"/>
          <w:szCs w:val="24"/>
        </w:rPr>
      </w:pPr>
      <w:bookmarkStart w:id="33" w:name="_mldgf1hmctn7" w:colFirst="0" w:colLast="0"/>
      <w:bookmarkEnd w:id="33"/>
    </w:p>
    <w:p>
      <w:pPr>
        <w:pStyle w:val="2"/>
        <w:rPr>
          <w:sz w:val="24"/>
          <w:szCs w:val="24"/>
        </w:rPr>
      </w:pPr>
      <w:bookmarkStart w:id="34" w:name="_f4i8nb679lqi" w:colFirst="0" w:colLast="0"/>
      <w:bookmarkEnd w:id="34"/>
    </w:p>
    <w:p>
      <w:pPr>
        <w:pStyle w:val="2"/>
        <w:rPr>
          <w:sz w:val="24"/>
          <w:szCs w:val="24"/>
        </w:rPr>
      </w:pPr>
      <w:bookmarkStart w:id="35" w:name="_4a8inzx06gd5" w:colFirst="0" w:colLast="0"/>
      <w:bookmarkEnd w:id="35"/>
    </w:p>
    <w:p>
      <w:pPr>
        <w:pStyle w:val="2"/>
        <w:rPr>
          <w:sz w:val="24"/>
          <w:szCs w:val="24"/>
        </w:rPr>
      </w:pPr>
      <w:bookmarkStart w:id="36" w:name="_pymskopn2aul" w:colFirst="0" w:colLast="0"/>
      <w:bookmarkEnd w:id="36"/>
    </w:p>
    <w:p>
      <w:pPr>
        <w:pStyle w:val="2"/>
        <w:rPr>
          <w:sz w:val="24"/>
          <w:szCs w:val="24"/>
        </w:rPr>
      </w:pPr>
      <w:bookmarkStart w:id="37" w:name="_cztlesocuhfi" w:colFirst="0" w:colLast="0"/>
      <w:bookmarkEnd w:id="37"/>
    </w:p>
    <w:p>
      <w:pPr>
        <w:pStyle w:val="2"/>
        <w:rPr>
          <w:sz w:val="24"/>
          <w:szCs w:val="24"/>
        </w:rPr>
      </w:pPr>
      <w:bookmarkStart w:id="38" w:name="_6ibomosv4zk3" w:colFirst="0" w:colLast="0"/>
      <w:bookmarkEnd w:id="38"/>
    </w:p>
    <w:p>
      <w:pPr>
        <w:pStyle w:val="2"/>
        <w:rPr>
          <w:sz w:val="24"/>
          <w:szCs w:val="24"/>
        </w:rPr>
      </w:pPr>
      <w:bookmarkStart w:id="39" w:name="_n3m5r4ig1br8" w:colFirst="0" w:colLast="0"/>
      <w:bookmarkEnd w:id="39"/>
    </w:p>
    <w:p>
      <w:pPr>
        <w:pStyle w:val="2"/>
        <w:rPr>
          <w:sz w:val="24"/>
          <w:szCs w:val="24"/>
        </w:rPr>
      </w:pPr>
      <w:bookmarkStart w:id="40" w:name="_pns76hbhj887" w:colFirst="0" w:colLast="0"/>
      <w:bookmarkEnd w:id="40"/>
    </w:p>
    <w:p/>
    <w:p/>
    <w:p/>
    <w:p/>
    <w:p>
      <w:pPr>
        <w:pStyle w:val="2"/>
        <w:rPr>
          <w:sz w:val="24"/>
          <w:szCs w:val="24"/>
        </w:rPr>
      </w:pPr>
      <w:bookmarkStart w:id="41" w:name="_7tbskopm6y2k" w:colFirst="0" w:colLast="0"/>
      <w:bookmarkEnd w:id="41"/>
      <w:r>
        <w:rPr>
          <w:sz w:val="24"/>
          <w:szCs w:val="24"/>
          <w:rtl w:val="0"/>
        </w:rPr>
        <w:t xml:space="preserve">9. Protótipo </w:t>
      </w: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334010</wp:posOffset>
            </wp:positionV>
            <wp:extent cx="7561580" cy="4310380"/>
            <wp:effectExtent l="0" t="0" r="0" b="0"/>
            <wp:wrapTopAndBottom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1513" cy="431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4861560</wp:posOffset>
            </wp:positionV>
            <wp:extent cx="7562850" cy="4293870"/>
            <wp:effectExtent l="0" t="0" r="0" b="0"/>
            <wp:wrapTopAndBottom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93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0" w:firstLine="0"/>
        <w:rPr>
          <w:b/>
        </w:rPr>
      </w:pP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114300</wp:posOffset>
            </wp:positionV>
            <wp:extent cx="7558405" cy="4280535"/>
            <wp:effectExtent l="0" t="0" r="0" b="0"/>
            <wp:wrapTopAndBottom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4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4743450</wp:posOffset>
            </wp:positionV>
            <wp:extent cx="7562850" cy="4289425"/>
            <wp:effectExtent l="0" t="0" r="0" b="0"/>
            <wp:wrapTopAndBottom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8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</w:rPr>
      </w:pP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4638675</wp:posOffset>
            </wp:positionV>
            <wp:extent cx="7572375" cy="4319270"/>
            <wp:effectExtent l="0" t="0" r="0" b="0"/>
            <wp:wrapTopAndBottom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319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114300</wp:posOffset>
            </wp:positionV>
            <wp:extent cx="7571105" cy="4281805"/>
            <wp:effectExtent l="0" t="0" r="0" b="0"/>
            <wp:wrapTopAndBottom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1272" cy="428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0" w:firstLine="0"/>
        <w:rPr>
          <w:b/>
        </w:rPr>
      </w:pP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4591050</wp:posOffset>
            </wp:positionV>
            <wp:extent cx="7572375" cy="4311650"/>
            <wp:effectExtent l="0" t="0" r="0" b="0"/>
            <wp:wrapTopAndBottom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31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114300</wp:posOffset>
            </wp:positionV>
            <wp:extent cx="7572375" cy="4317365"/>
            <wp:effectExtent l="0" t="0" r="0" b="0"/>
            <wp:wrapTopAndBottom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31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0" w:firstLine="0"/>
        <w:rPr>
          <w:b/>
        </w:rPr>
      </w:pPr>
      <w:r>
        <w:drawing>
          <wp:anchor distT="114300" distB="114300" distL="114300" distR="114300" simplePos="0" relativeHeight="0" behindDoc="0" locked="0" layoutInCell="1" allowOverlap="1">
            <wp:simplePos x="0" y="0"/>
            <wp:positionH relativeFrom="column">
              <wp:posOffset>-913765</wp:posOffset>
            </wp:positionH>
            <wp:positionV relativeFrom="paragraph">
              <wp:posOffset>114300</wp:posOffset>
            </wp:positionV>
            <wp:extent cx="7571105" cy="4291330"/>
            <wp:effectExtent l="0" t="0" r="0" b="0"/>
            <wp:wrapTopAndBottom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1253" cy="4291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p>
      <w:pPr>
        <w:ind w:left="0" w:firstLine="0"/>
        <w:rPr>
          <w:b/>
        </w:rPr>
      </w:pPr>
    </w:p>
    <w:sectPr>
      <w:headerReference r:id="rId3" w:type="first"/>
      <w:footerReference r:id="rId5" w:type="first"/>
      <w:footerReference r:id="rId4" w:type="default"/>
      <w:pgSz w:w="11909" w:h="16834"/>
      <w:pgMar w:top="1440" w:right="1440" w:bottom="1440" w:left="1440" w:header="0" w:footer="720" w:gutter="0"/>
      <w:pgNumType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7920" w:firstLine="720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12"/>
  </w:num>
  <w:num w:numId="9">
    <w:abstractNumId w:val="6"/>
  </w:num>
  <w:num w:numId="10">
    <w:abstractNumId w:val="0"/>
  </w:num>
  <w:num w:numId="11">
    <w:abstractNumId w:val="9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357C4BA5"/>
    <w:rsid w:val="65EE26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</w:pPr>
    <w:rPr>
      <w:b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paragraph" w:styleId="9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2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Office_11.2.0.8991_F1E327BC-269C-435d-A152-05C5408002CA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2019-11-07T11:55:26Z</dcterms:created>
  <dc:creator>Igori</dc:creator>
  <cp:lastModifiedBy>google1571794205</cp:lastModifiedBy>
  <dcterms:modified xsi:type="dcterms:W3CDTF">2019-11-07T11:58:32Z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1046-11.2.0.8991</vt:lpwstr>
  </property>
</Properties>
</file>